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7"/>
        <w:ind w:left="1611" w:right="1766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Project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Report</w:t>
      </w:r>
    </w:p>
    <w:p>
      <w:pPr>
        <w:pStyle w:val="5"/>
        <w:spacing w:before="3"/>
        <w:rPr>
          <w:rFonts w:ascii="Arial"/>
          <w:sz w:val="18"/>
        </w:rPr>
      </w:pPr>
    </w:p>
    <w:p>
      <w:pPr>
        <w:pStyle w:val="7"/>
        <w:numPr>
          <w:ilvl w:val="0"/>
          <w:numId w:val="1"/>
        </w:numPr>
        <w:tabs>
          <w:tab w:val="left" w:pos="2731"/>
          <w:tab w:val="left" w:pos="2732"/>
        </w:tabs>
        <w:spacing w:before="91" w:after="0" w:line="240" w:lineRule="auto"/>
        <w:ind w:left="2731" w:right="0" w:hanging="361"/>
        <w:jc w:val="left"/>
        <w:rPr>
          <w:b/>
          <w:sz w:val="20"/>
        </w:rPr>
      </w:pPr>
      <w:r>
        <w:rPr>
          <w:b/>
          <w:sz w:val="22"/>
        </w:rPr>
        <w:t>INTRODUCTION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31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1"/>
          <w:sz w:val="22"/>
        </w:rPr>
        <w:t xml:space="preserve"> </w:t>
      </w:r>
      <w:r>
        <w:rPr>
          <w:sz w:val="22"/>
        </w:rPr>
        <w:t>Overview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Purpose</w:t>
      </w:r>
    </w:p>
    <w:p>
      <w:pPr>
        <w:pStyle w:val="7"/>
        <w:numPr>
          <w:ilvl w:val="0"/>
          <w:numId w:val="1"/>
        </w:numPr>
        <w:tabs>
          <w:tab w:val="left" w:pos="2731"/>
          <w:tab w:val="left" w:pos="2732"/>
        </w:tabs>
        <w:spacing w:before="33" w:after="0" w:line="240" w:lineRule="auto"/>
        <w:ind w:left="2731" w:right="0" w:hanging="361"/>
        <w:jc w:val="left"/>
        <w:rPr>
          <w:b/>
          <w:sz w:val="20"/>
        </w:rPr>
      </w:pPr>
      <w:r>
        <w:rPr>
          <w:b/>
          <w:sz w:val="22"/>
        </w:rPr>
        <w:t>LITERATURE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SURVEY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31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Existing</w:t>
      </w:r>
      <w:r>
        <w:rPr>
          <w:spacing w:val="-3"/>
          <w:sz w:val="22"/>
        </w:rPr>
        <w:t xml:space="preserve"> </w:t>
      </w:r>
      <w:r>
        <w:rPr>
          <w:sz w:val="22"/>
        </w:rPr>
        <w:t>problem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References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6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6"/>
          <w:sz w:val="22"/>
        </w:rPr>
        <w:t xml:space="preserve"> </w:t>
      </w:r>
      <w:r>
        <w:rPr>
          <w:sz w:val="22"/>
        </w:rPr>
        <w:t>Statement</w:t>
      </w:r>
      <w:r>
        <w:rPr>
          <w:spacing w:val="-2"/>
          <w:sz w:val="22"/>
        </w:rPr>
        <w:t xml:space="preserve"> </w:t>
      </w:r>
      <w:r>
        <w:rPr>
          <w:sz w:val="22"/>
        </w:rPr>
        <w:t>Definition</w:t>
      </w:r>
    </w:p>
    <w:p>
      <w:pPr>
        <w:pStyle w:val="7"/>
        <w:numPr>
          <w:ilvl w:val="0"/>
          <w:numId w:val="1"/>
        </w:numPr>
        <w:tabs>
          <w:tab w:val="left" w:pos="2731"/>
          <w:tab w:val="left" w:pos="2732"/>
        </w:tabs>
        <w:spacing w:before="33" w:after="0" w:line="240" w:lineRule="auto"/>
        <w:ind w:left="2731" w:right="0" w:hanging="361"/>
        <w:jc w:val="left"/>
        <w:rPr>
          <w:b/>
          <w:sz w:val="20"/>
        </w:rPr>
      </w:pPr>
      <w:r>
        <w:rPr>
          <w:b/>
          <w:sz w:val="22"/>
        </w:rPr>
        <w:t>IDEATION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&amp;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PROPOSED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SOLUTION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31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Empathy</w:t>
      </w:r>
      <w:r>
        <w:rPr>
          <w:spacing w:val="-4"/>
          <w:sz w:val="22"/>
        </w:rPr>
        <w:t xml:space="preserve"> </w:t>
      </w:r>
      <w:r>
        <w:rPr>
          <w:sz w:val="22"/>
        </w:rPr>
        <w:t>Map Canvas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Ideation</w:t>
      </w:r>
      <w:r>
        <w:rPr>
          <w:spacing w:val="-2"/>
          <w:sz w:val="22"/>
        </w:rPr>
        <w:t xml:space="preserve"> </w:t>
      </w:r>
      <w:r>
        <w:rPr>
          <w:sz w:val="22"/>
        </w:rPr>
        <w:t>&amp;</w:t>
      </w:r>
      <w:r>
        <w:rPr>
          <w:spacing w:val="-4"/>
          <w:sz w:val="22"/>
        </w:rPr>
        <w:t xml:space="preserve"> </w:t>
      </w:r>
      <w:r>
        <w:rPr>
          <w:sz w:val="22"/>
        </w:rPr>
        <w:t>Brainstorming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Proposed</w:t>
      </w:r>
      <w:r>
        <w:rPr>
          <w:spacing w:val="-1"/>
          <w:sz w:val="22"/>
        </w:rPr>
        <w:t xml:space="preserve"> </w:t>
      </w:r>
      <w:r>
        <w:rPr>
          <w:sz w:val="22"/>
        </w:rPr>
        <w:t>Solution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4"/>
          <w:sz w:val="22"/>
        </w:rPr>
        <w:t xml:space="preserve"> </w:t>
      </w:r>
      <w:r>
        <w:rPr>
          <w:sz w:val="22"/>
        </w:rPr>
        <w:t>Solution</w:t>
      </w:r>
      <w:r>
        <w:rPr>
          <w:spacing w:val="1"/>
          <w:sz w:val="22"/>
        </w:rPr>
        <w:t xml:space="preserve"> </w:t>
      </w:r>
      <w:r>
        <w:rPr>
          <w:sz w:val="22"/>
        </w:rPr>
        <w:t>fit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33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REQUIREMENT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ANALYSIS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120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Functional</w:t>
      </w:r>
      <w:r>
        <w:rPr>
          <w:spacing w:val="-2"/>
          <w:sz w:val="22"/>
        </w:rPr>
        <w:t xml:space="preserve"> </w:t>
      </w:r>
      <w:r>
        <w:rPr>
          <w:sz w:val="22"/>
        </w:rPr>
        <w:t>requirement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6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Non-Functional</w:t>
      </w:r>
      <w:r>
        <w:rPr>
          <w:spacing w:val="-3"/>
          <w:sz w:val="22"/>
        </w:rPr>
        <w:t xml:space="preserve"> </w:t>
      </w:r>
      <w:r>
        <w:rPr>
          <w:sz w:val="22"/>
        </w:rPr>
        <w:t>requirements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34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DESIGN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119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 xml:space="preserve"> </w:t>
      </w:r>
      <w:r>
        <w:rPr>
          <w:sz w:val="22"/>
        </w:rPr>
        <w:t>Flow</w:t>
      </w:r>
      <w:r>
        <w:rPr>
          <w:spacing w:val="-3"/>
          <w:sz w:val="22"/>
        </w:rPr>
        <w:t xml:space="preserve"> </w:t>
      </w:r>
      <w:r>
        <w:rPr>
          <w:sz w:val="22"/>
        </w:rPr>
        <w:t>Diagrams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Solution</w:t>
      </w:r>
      <w:r>
        <w:rPr>
          <w:spacing w:val="-2"/>
          <w:sz w:val="22"/>
        </w:rPr>
        <w:t xml:space="preserve"> </w:t>
      </w:r>
      <w:r>
        <w:rPr>
          <w:sz w:val="22"/>
        </w:rPr>
        <w:t>&amp;</w:t>
      </w:r>
      <w:r>
        <w:rPr>
          <w:spacing w:val="-5"/>
          <w:sz w:val="22"/>
        </w:rPr>
        <w:t xml:space="preserve"> </w:t>
      </w:r>
      <w:r>
        <w:rPr>
          <w:sz w:val="22"/>
        </w:rPr>
        <w:t>Technical Architecture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2"/>
          <w:sz w:val="22"/>
        </w:rPr>
        <w:t xml:space="preserve"> </w:t>
      </w:r>
      <w:r>
        <w:rPr>
          <w:sz w:val="22"/>
        </w:rPr>
        <w:t>Stories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33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PLANNING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&amp;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SCHEDULING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120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Sprint Planning</w:t>
      </w:r>
      <w:r>
        <w:rPr>
          <w:spacing w:val="-4"/>
          <w:sz w:val="22"/>
        </w:rPr>
        <w:t xml:space="preserve"> </w:t>
      </w:r>
      <w:r>
        <w:rPr>
          <w:sz w:val="22"/>
        </w:rPr>
        <w:t>&amp;</w:t>
      </w:r>
      <w:r>
        <w:rPr>
          <w:spacing w:val="-3"/>
          <w:sz w:val="22"/>
        </w:rPr>
        <w:t xml:space="preserve"> </w:t>
      </w:r>
      <w:r>
        <w:rPr>
          <w:sz w:val="22"/>
        </w:rPr>
        <w:t>Estimation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6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Sprint Delivery</w:t>
      </w:r>
      <w:r>
        <w:rPr>
          <w:spacing w:val="-4"/>
          <w:sz w:val="22"/>
        </w:rPr>
        <w:t xml:space="preserve"> </w:t>
      </w:r>
      <w:r>
        <w:rPr>
          <w:sz w:val="22"/>
        </w:rPr>
        <w:t>Schedule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5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Reports</w:t>
      </w:r>
      <w:r>
        <w:rPr>
          <w:spacing w:val="-1"/>
          <w:sz w:val="22"/>
        </w:rPr>
        <w:t xml:space="preserve"> </w:t>
      </w:r>
      <w:r>
        <w:rPr>
          <w:sz w:val="22"/>
        </w:rPr>
        <w:t>from</w:t>
      </w:r>
      <w:r>
        <w:rPr>
          <w:spacing w:val="-4"/>
          <w:sz w:val="22"/>
        </w:rPr>
        <w:t xml:space="preserve"> </w:t>
      </w:r>
      <w:r>
        <w:rPr>
          <w:sz w:val="22"/>
        </w:rPr>
        <w:t>JIRA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33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CODING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SOLUTIONING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(Explain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features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added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 project along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code)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120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Feature 1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6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Feature 2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7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Database</w:t>
      </w:r>
      <w:r>
        <w:rPr>
          <w:spacing w:val="-2"/>
          <w:sz w:val="22"/>
        </w:rPr>
        <w:t xml:space="preserve"> </w:t>
      </w:r>
      <w:r>
        <w:rPr>
          <w:sz w:val="22"/>
        </w:rPr>
        <w:t>Schema</w:t>
      </w:r>
      <w:r>
        <w:rPr>
          <w:spacing w:val="-2"/>
          <w:sz w:val="22"/>
        </w:rPr>
        <w:t xml:space="preserve"> </w:t>
      </w:r>
      <w:r>
        <w:rPr>
          <w:sz w:val="22"/>
        </w:rPr>
        <w:t>(if</w:t>
      </w:r>
      <w:r>
        <w:rPr>
          <w:spacing w:val="-3"/>
          <w:sz w:val="22"/>
        </w:rPr>
        <w:t xml:space="preserve"> </w:t>
      </w:r>
      <w:r>
        <w:rPr>
          <w:sz w:val="22"/>
        </w:rPr>
        <w:t>Applicable)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33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TESTING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120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Test Cases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26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2"/>
          <w:sz w:val="22"/>
        </w:rPr>
        <w:t xml:space="preserve"> </w:t>
      </w:r>
      <w:r>
        <w:rPr>
          <w:sz w:val="22"/>
        </w:rPr>
        <w:t>Acceptance</w:t>
      </w:r>
      <w:r>
        <w:rPr>
          <w:spacing w:val="-3"/>
          <w:sz w:val="22"/>
        </w:rPr>
        <w:t xml:space="preserve"> </w:t>
      </w:r>
      <w:r>
        <w:rPr>
          <w:sz w:val="22"/>
        </w:rPr>
        <w:t>Testing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34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RESULTS</w:t>
      </w:r>
    </w:p>
    <w:p>
      <w:pPr>
        <w:pStyle w:val="7"/>
        <w:numPr>
          <w:ilvl w:val="1"/>
          <w:numId w:val="1"/>
        </w:numPr>
        <w:tabs>
          <w:tab w:val="left" w:pos="3092"/>
        </w:tabs>
        <w:spacing w:before="120" w:after="0" w:line="240" w:lineRule="auto"/>
        <w:ind w:left="3091" w:right="0" w:hanging="361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3"/>
          <w:sz w:val="22"/>
        </w:rPr>
        <w:t xml:space="preserve"> </w:t>
      </w:r>
      <w:r>
        <w:rPr>
          <w:sz w:val="22"/>
        </w:rPr>
        <w:t>Metrics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122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ADVANTAGES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&amp;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DISADVANTAGES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126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CONCLUSION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126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FUTURE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SCOPE</w:t>
      </w:r>
    </w:p>
    <w:p>
      <w:pPr>
        <w:pStyle w:val="7"/>
        <w:numPr>
          <w:ilvl w:val="0"/>
          <w:numId w:val="1"/>
        </w:numPr>
        <w:tabs>
          <w:tab w:val="left" w:pos="2732"/>
        </w:tabs>
        <w:spacing w:before="126" w:after="0" w:line="240" w:lineRule="auto"/>
        <w:ind w:left="2731" w:right="0" w:hanging="361"/>
        <w:jc w:val="left"/>
        <w:rPr>
          <w:b/>
          <w:sz w:val="22"/>
        </w:rPr>
      </w:pPr>
      <w:r>
        <w:rPr>
          <w:b/>
          <w:sz w:val="22"/>
        </w:rPr>
        <w:t>APPENDIX</w:t>
      </w:r>
    </w:p>
    <w:p>
      <w:pPr>
        <w:spacing w:before="124"/>
        <w:ind w:left="1500" w:right="0" w:firstLine="0"/>
        <w:jc w:val="left"/>
        <w:rPr>
          <w:sz w:val="22"/>
        </w:rPr>
      </w:pPr>
      <w:r>
        <w:rPr>
          <w:sz w:val="22"/>
        </w:rPr>
        <w:t>Source</w:t>
      </w:r>
      <w:r>
        <w:rPr>
          <w:spacing w:val="-2"/>
          <w:sz w:val="22"/>
        </w:rPr>
        <w:t xml:space="preserve"> </w:t>
      </w:r>
      <w:r>
        <w:rPr>
          <w:sz w:val="22"/>
        </w:rPr>
        <w:t>Code</w:t>
      </w:r>
    </w:p>
    <w:p>
      <w:pPr>
        <w:spacing w:before="126"/>
        <w:ind w:left="1500" w:right="0" w:firstLine="0"/>
        <w:jc w:val="left"/>
        <w:rPr>
          <w:sz w:val="22"/>
        </w:rPr>
      </w:pPr>
      <w:r>
        <w:rPr>
          <w:sz w:val="22"/>
        </w:rPr>
        <w:t>GitHub</w:t>
      </w:r>
      <w:r>
        <w:rPr>
          <w:spacing w:val="-2"/>
          <w:sz w:val="22"/>
        </w:rPr>
        <w:t xml:space="preserve"> </w:t>
      </w:r>
      <w:r>
        <w:rPr>
          <w:sz w:val="22"/>
        </w:rPr>
        <w:t>&amp;</w:t>
      </w:r>
      <w:r>
        <w:rPr>
          <w:spacing w:val="-3"/>
          <w:sz w:val="22"/>
        </w:rPr>
        <w:t xml:space="preserve"> </w:t>
      </w:r>
      <w:r>
        <w:rPr>
          <w:sz w:val="22"/>
        </w:rPr>
        <w:t>Project</w:t>
      </w:r>
      <w:r>
        <w:rPr>
          <w:spacing w:val="-1"/>
          <w:sz w:val="22"/>
        </w:rPr>
        <w:t xml:space="preserve"> </w:t>
      </w:r>
      <w:r>
        <w:rPr>
          <w:sz w:val="22"/>
        </w:rPr>
        <w:t>Demo</w:t>
      </w:r>
      <w:r>
        <w:rPr>
          <w:spacing w:val="-1"/>
          <w:sz w:val="22"/>
        </w:rPr>
        <w:t xml:space="preserve"> </w:t>
      </w:r>
      <w:r>
        <w:rPr>
          <w:sz w:val="22"/>
        </w:rPr>
        <w:t>Link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60" w:right="320" w:bottom="280" w:left="0" w:header="720" w:footer="720" w:gutter="0"/>
          <w:cols w:space="720" w:num="1"/>
        </w:sect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spacing w:before="2"/>
        <w:rPr>
          <w:b w:val="0"/>
          <w:sz w:val="24"/>
        </w:rPr>
      </w:pPr>
    </w:p>
    <w:p>
      <w:pPr>
        <w:pStyle w:val="2"/>
        <w:ind w:right="1763"/>
      </w:pPr>
      <w:r>
        <w:t>INTRODUCTION</w:t>
      </w:r>
    </w:p>
    <w:p>
      <w:pPr>
        <w:spacing w:after="0"/>
        <w:sectPr>
          <w:footerReference r:id="rId5" w:type="default"/>
          <w:pgSz w:w="12240" w:h="15840"/>
          <w:pgMar w:top="1500" w:right="320" w:bottom="1100" w:left="0" w:header="0" w:footer="918" w:gutter="0"/>
          <w:pgNumType w:start="1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4964"/>
          <w:tab w:val="left" w:pos="4965"/>
        </w:tabs>
        <w:spacing w:before="74" w:after="0" w:line="240" w:lineRule="auto"/>
        <w:ind w:left="4964" w:right="0" w:hanging="4361"/>
        <w:jc w:val="left"/>
        <w:rPr>
          <w:b/>
          <w:sz w:val="32"/>
        </w:rPr>
      </w:pPr>
      <w:r>
        <w:rPr>
          <w:b/>
          <w:sz w:val="32"/>
        </w:rPr>
        <w:t>INTRODUCTION</w:t>
      </w:r>
    </w:p>
    <w:p>
      <w:pPr>
        <w:pStyle w:val="5"/>
        <w:rPr>
          <w:sz w:val="34"/>
        </w:rPr>
      </w:pPr>
    </w:p>
    <w:p>
      <w:pPr>
        <w:pStyle w:val="5"/>
        <w:spacing w:before="11"/>
      </w:pPr>
    </w:p>
    <w:p>
      <w:pPr>
        <w:pStyle w:val="7"/>
        <w:numPr>
          <w:ilvl w:val="1"/>
          <w:numId w:val="2"/>
        </w:numPr>
        <w:tabs>
          <w:tab w:val="left" w:pos="1921"/>
        </w:tabs>
        <w:spacing w:before="0" w:after="0" w:line="240" w:lineRule="auto"/>
        <w:ind w:left="1920" w:right="0" w:hanging="481"/>
        <w:jc w:val="left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OVERVIEW</w:t>
      </w:r>
    </w:p>
    <w:p>
      <w:pPr>
        <w:pStyle w:val="5"/>
        <w:spacing w:before="2"/>
        <w:rPr>
          <w:sz w:val="46"/>
        </w:rPr>
      </w:pPr>
    </w:p>
    <w:p>
      <w:pPr>
        <w:spacing w:before="0" w:line="357" w:lineRule="auto"/>
        <w:ind w:left="1440" w:right="1115" w:firstLine="719"/>
        <w:jc w:val="both"/>
        <w:rPr>
          <w:sz w:val="28"/>
        </w:rPr>
      </w:pPr>
      <w:r>
        <w:rPr>
          <w:b/>
          <w:sz w:val="28"/>
        </w:rPr>
        <w:t xml:space="preserve">SMART SOLUTIONS FOR RAILWAYS </w:t>
      </w:r>
      <w:r>
        <w:rPr>
          <w:sz w:val="28"/>
        </w:rPr>
        <w:t>is to manage Indian Railways is</w:t>
      </w:r>
      <w:r>
        <w:rPr>
          <w:spacing w:val="-67"/>
          <w:sz w:val="28"/>
        </w:rPr>
        <w:t xml:space="preserve"> </w:t>
      </w:r>
      <w:r>
        <w:rPr>
          <w:sz w:val="28"/>
        </w:rPr>
        <w:t>the largest railway network in Asia and additionally world's second largest network</w:t>
      </w:r>
      <w:r>
        <w:rPr>
          <w:spacing w:val="-67"/>
          <w:sz w:val="28"/>
        </w:rPr>
        <w:t xml:space="preserve"> </w:t>
      </w:r>
      <w:r>
        <w:rPr>
          <w:sz w:val="28"/>
        </w:rPr>
        <w:t>operated underneath a single management. Due to its large size it is difficult to</w:t>
      </w:r>
      <w:r>
        <w:rPr>
          <w:spacing w:val="1"/>
          <w:sz w:val="28"/>
        </w:rPr>
        <w:t xml:space="preserve"> </w:t>
      </w:r>
      <w:r>
        <w:rPr>
          <w:sz w:val="28"/>
        </w:rPr>
        <w:t>monitor the cracks in tracks manually. This paper deals with this problem and</w:t>
      </w:r>
      <w:r>
        <w:rPr>
          <w:spacing w:val="1"/>
          <w:sz w:val="28"/>
        </w:rPr>
        <w:t xml:space="preserve"> </w:t>
      </w:r>
      <w:r>
        <w:rPr>
          <w:sz w:val="28"/>
        </w:rPr>
        <w:t>detects cracks in tracks with the help of ultrasonic sensor attached to moving</w:t>
      </w:r>
      <w:r>
        <w:rPr>
          <w:spacing w:val="1"/>
          <w:sz w:val="28"/>
        </w:rPr>
        <w:t xml:space="preserve"> </w:t>
      </w:r>
      <w:r>
        <w:rPr>
          <w:sz w:val="28"/>
        </w:rPr>
        <w:t>assembly with help of stepper motor. Ultrasonic sensor allows the device to moves</w:t>
      </w:r>
      <w:r>
        <w:rPr>
          <w:spacing w:val="1"/>
          <w:sz w:val="28"/>
        </w:rPr>
        <w:t xml:space="preserve"> </w:t>
      </w:r>
      <w:r>
        <w:rPr>
          <w:sz w:val="28"/>
        </w:rPr>
        <w:t>back and forth across the track and if there is any fault, it gives information to the</w:t>
      </w:r>
      <w:r>
        <w:rPr>
          <w:spacing w:val="1"/>
          <w:sz w:val="28"/>
        </w:rPr>
        <w:t xml:space="preserve"> </w:t>
      </w:r>
      <w:r>
        <w:rPr>
          <w:sz w:val="28"/>
        </w:rPr>
        <w:t>cloud server through which railway department is informed on time about cracks</w:t>
      </w:r>
      <w:r>
        <w:rPr>
          <w:spacing w:val="1"/>
          <w:sz w:val="28"/>
        </w:rPr>
        <w:t xml:space="preserve"> </w:t>
      </w:r>
      <w:r>
        <w:rPr>
          <w:sz w:val="28"/>
        </w:rPr>
        <w:t>and many lives can be saved. This is the application of IoT, due to this it is cost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effective</w:t>
      </w:r>
      <w:r>
        <w:rPr>
          <w:spacing w:val="1"/>
          <w:sz w:val="28"/>
        </w:rPr>
        <w:t xml:space="preserve"> </w:t>
      </w:r>
      <w:r>
        <w:rPr>
          <w:sz w:val="28"/>
        </w:rPr>
        <w:t>methodology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continuous</w:t>
      </w:r>
      <w:r>
        <w:rPr>
          <w:spacing w:val="1"/>
          <w:sz w:val="28"/>
        </w:rPr>
        <w:t xml:space="preserve"> </w:t>
      </w:r>
      <w:r>
        <w:rPr>
          <w:sz w:val="28"/>
        </w:rPr>
        <w:t>observation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assessment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rail</w:t>
      </w:r>
      <w:r>
        <w:rPr>
          <w:spacing w:val="1"/>
          <w:sz w:val="28"/>
        </w:rPr>
        <w:t xml:space="preserve"> </w:t>
      </w:r>
      <w:r>
        <w:rPr>
          <w:sz w:val="28"/>
        </w:rPr>
        <w:t>tracks</w:t>
      </w:r>
      <w:r>
        <w:rPr>
          <w:spacing w:val="1"/>
          <w:sz w:val="28"/>
        </w:rPr>
        <w:t xml:space="preserve"> </w:t>
      </w:r>
      <w:r>
        <w:rPr>
          <w:sz w:val="28"/>
        </w:rPr>
        <w:t>might</w:t>
      </w:r>
      <w:r>
        <w:rPr>
          <w:spacing w:val="1"/>
          <w:sz w:val="28"/>
        </w:rPr>
        <w:t xml:space="preserve"> </w:t>
      </w:r>
      <w:r>
        <w:rPr>
          <w:sz w:val="28"/>
        </w:rPr>
        <w:t>facilitate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stop</w:t>
      </w:r>
      <w:r>
        <w:rPr>
          <w:spacing w:val="1"/>
          <w:sz w:val="28"/>
        </w:rPr>
        <w:t xml:space="preserve"> </w:t>
      </w:r>
      <w:r>
        <w:rPr>
          <w:sz w:val="28"/>
        </w:rPr>
        <w:t>accidents.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67"/>
          <w:sz w:val="28"/>
        </w:rPr>
        <w:t xml:space="preserve"> </w:t>
      </w:r>
      <w:r>
        <w:rPr>
          <w:sz w:val="28"/>
        </w:rPr>
        <w:t>endlessly monitors the rail stress, evaluate the results and provide the rail break</w:t>
      </w:r>
      <w:r>
        <w:rPr>
          <w:spacing w:val="1"/>
          <w:sz w:val="28"/>
        </w:rPr>
        <w:t xml:space="preserve"> </w:t>
      </w:r>
      <w:r>
        <w:rPr>
          <w:sz w:val="28"/>
        </w:rPr>
        <w:t>alerts such as potential buckling conditions, bending of rails and wheel impact load</w:t>
      </w:r>
      <w:r>
        <w:rPr>
          <w:spacing w:val="-67"/>
          <w:sz w:val="28"/>
        </w:rPr>
        <w:t xml:space="preserve"> </w:t>
      </w:r>
      <w:r>
        <w:rPr>
          <w:sz w:val="28"/>
        </w:rPr>
        <w:t>detection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concerned</w:t>
      </w:r>
      <w:r>
        <w:rPr>
          <w:spacing w:val="1"/>
          <w:sz w:val="28"/>
        </w:rPr>
        <w:t xml:space="preserve"> </w:t>
      </w:r>
      <w:r>
        <w:rPr>
          <w:sz w:val="28"/>
        </w:rPr>
        <w:t>authorities.</w:t>
      </w:r>
    </w:p>
    <w:p>
      <w:pPr>
        <w:spacing w:after="0" w:line="357" w:lineRule="auto"/>
        <w:jc w:val="both"/>
        <w:rPr>
          <w:sz w:val="28"/>
        </w:rPr>
        <w:sectPr>
          <w:pgSz w:w="12240" w:h="15840"/>
          <w:pgMar w:top="1360" w:right="320" w:bottom="1180" w:left="0" w:header="0" w:footer="918" w:gutter="0"/>
          <w:cols w:space="720" w:num="1"/>
        </w:sectPr>
      </w:pPr>
    </w:p>
    <w:p>
      <w:pPr>
        <w:pStyle w:val="5"/>
        <w:spacing w:before="57"/>
        <w:ind w:left="1440"/>
      </w:pPr>
      <w:r>
        <w:t>1.2.</w:t>
      </w:r>
      <w:r>
        <w:rPr>
          <w:spacing w:val="8"/>
        </w:rPr>
        <w:t xml:space="preserve"> </w:t>
      </w:r>
      <w:r>
        <w:t>PURPOSE</w:t>
      </w:r>
    </w:p>
    <w:p>
      <w:pPr>
        <w:pStyle w:val="5"/>
        <w:rPr>
          <w:sz w:val="34"/>
        </w:rPr>
      </w:pPr>
    </w:p>
    <w:p>
      <w:pPr>
        <w:spacing w:before="260" w:line="362" w:lineRule="auto"/>
        <w:ind w:left="1440" w:right="1753" w:firstLine="1468"/>
        <w:jc w:val="left"/>
        <w:rPr>
          <w:sz w:val="28"/>
        </w:rPr>
      </w:pPr>
      <w:r>
        <w:rPr>
          <w:sz w:val="28"/>
        </w:rPr>
        <w:t>Internet is basically system of interconnected computers through</w:t>
      </w:r>
      <w:r>
        <w:rPr>
          <w:spacing w:val="-67"/>
          <w:sz w:val="28"/>
        </w:rPr>
        <w:t xml:space="preserve"> </w:t>
      </w:r>
      <w:r>
        <w:rPr>
          <w:sz w:val="28"/>
        </w:rPr>
        <w:t>network.</w:t>
      </w:r>
      <w:r>
        <w:rPr>
          <w:spacing w:val="-3"/>
          <w:sz w:val="28"/>
        </w:rPr>
        <w:t xml:space="preserve"> </w:t>
      </w:r>
      <w:r>
        <w:rPr>
          <w:sz w:val="28"/>
        </w:rPr>
        <w:t>But now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changing with</w:t>
      </w:r>
      <w:r>
        <w:rPr>
          <w:spacing w:val="-4"/>
          <w:sz w:val="28"/>
        </w:rPr>
        <w:t xml:space="preserve"> </w:t>
      </w:r>
      <w:r>
        <w:rPr>
          <w:sz w:val="28"/>
        </w:rPr>
        <w:t>changing</w:t>
      </w:r>
      <w:r>
        <w:rPr>
          <w:spacing w:val="-1"/>
          <w:sz w:val="28"/>
        </w:rPr>
        <w:t xml:space="preserve"> </w:t>
      </w:r>
      <w:r>
        <w:rPr>
          <w:sz w:val="28"/>
        </w:rPr>
        <w:t>world and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</w:p>
    <w:p>
      <w:pPr>
        <w:spacing w:before="0" w:line="360" w:lineRule="auto"/>
        <w:ind w:left="1440" w:right="1183" w:firstLine="0"/>
        <w:jc w:val="left"/>
        <w:rPr>
          <w:sz w:val="28"/>
        </w:rPr>
      </w:pPr>
      <w:r>
        <w:rPr>
          <w:sz w:val="28"/>
        </w:rPr>
        <w:t>confined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emails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browsing.</w:t>
      </w:r>
      <w:r>
        <w:rPr>
          <w:spacing w:val="-4"/>
          <w:sz w:val="28"/>
        </w:rPr>
        <w:t xml:space="preserve"> </w:t>
      </w:r>
      <w:r>
        <w:rPr>
          <w:sz w:val="28"/>
        </w:rPr>
        <w:t>Today’s</w:t>
      </w:r>
      <w:r>
        <w:rPr>
          <w:spacing w:val="-3"/>
          <w:sz w:val="28"/>
        </w:rPr>
        <w:t xml:space="preserve"> </w:t>
      </w:r>
      <w:r>
        <w:rPr>
          <w:sz w:val="28"/>
        </w:rPr>
        <w:t>internet</w:t>
      </w:r>
      <w:r>
        <w:rPr>
          <w:spacing w:val="-2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deals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embedded</w:t>
      </w:r>
      <w:r>
        <w:rPr>
          <w:spacing w:val="-67"/>
          <w:sz w:val="28"/>
        </w:rPr>
        <w:t xml:space="preserve"> </w:t>
      </w:r>
      <w:r>
        <w:rPr>
          <w:sz w:val="28"/>
        </w:rPr>
        <w:t>sensors</w:t>
      </w:r>
      <w:r>
        <w:rPr>
          <w:spacing w:val="-4"/>
          <w:sz w:val="28"/>
        </w:rPr>
        <w:t xml:space="preserve"> </w:t>
      </w:r>
      <w:r>
        <w:rPr>
          <w:sz w:val="28"/>
        </w:rPr>
        <w:t>and has</w:t>
      </w:r>
      <w:r>
        <w:rPr>
          <w:spacing w:val="-3"/>
          <w:sz w:val="28"/>
        </w:rPr>
        <w:t xml:space="preserve"> </w:t>
      </w:r>
      <w:r>
        <w:rPr>
          <w:sz w:val="28"/>
        </w:rPr>
        <w:t>led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smart homes,</w:t>
      </w:r>
      <w:r>
        <w:rPr>
          <w:spacing w:val="-2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rural area,</w:t>
      </w:r>
      <w:r>
        <w:rPr>
          <w:spacing w:val="-2"/>
          <w:sz w:val="28"/>
        </w:rPr>
        <w:t xml:space="preserve"> </w:t>
      </w:r>
      <w:r>
        <w:rPr>
          <w:sz w:val="28"/>
        </w:rPr>
        <w:t>e-health</w:t>
      </w:r>
    </w:p>
    <w:p>
      <w:pPr>
        <w:spacing w:before="0" w:line="360" w:lineRule="auto"/>
        <w:ind w:left="1440" w:right="1183" w:firstLine="0"/>
        <w:jc w:val="left"/>
        <w:rPr>
          <w:sz w:val="28"/>
        </w:rPr>
      </w:pPr>
      <w:r>
        <w:rPr>
          <w:sz w:val="28"/>
        </w:rPr>
        <w:t>care’s etc. and this introduced the concept of IoT . Internet of Things refers to</w:t>
      </w:r>
      <w:r>
        <w:rPr>
          <w:spacing w:val="1"/>
          <w:sz w:val="28"/>
        </w:rPr>
        <w:t xml:space="preserve"> </w:t>
      </w:r>
      <w:r>
        <w:rPr>
          <w:sz w:val="28"/>
        </w:rPr>
        <w:t>interconnection or communication between two or more devices without human-</w:t>
      </w:r>
      <w:r>
        <w:rPr>
          <w:spacing w:val="1"/>
          <w:sz w:val="28"/>
        </w:rPr>
        <w:t xml:space="preserve"> </w:t>
      </w:r>
      <w:r>
        <w:rPr>
          <w:sz w:val="28"/>
        </w:rPr>
        <w:t>to-human and human-to-computer interaction. Connected devices are equipped</w:t>
      </w:r>
      <w:r>
        <w:rPr>
          <w:spacing w:val="1"/>
          <w:sz w:val="28"/>
        </w:rPr>
        <w:t xml:space="preserve"> </w:t>
      </w:r>
      <w:r>
        <w:rPr>
          <w:sz w:val="28"/>
        </w:rPr>
        <w:t>with sensors or actuators perceive their surroundings. IOT has four major</w:t>
      </w:r>
      <w:r>
        <w:rPr>
          <w:spacing w:val="1"/>
          <w:sz w:val="28"/>
        </w:rPr>
        <w:t xml:space="preserve"> </w:t>
      </w:r>
      <w:r>
        <w:rPr>
          <w:sz w:val="28"/>
        </w:rPr>
        <w:t>components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include</w:t>
      </w:r>
      <w:r>
        <w:rPr>
          <w:spacing w:val="-6"/>
          <w:sz w:val="28"/>
        </w:rPr>
        <w:t xml:space="preserve"> </w:t>
      </w:r>
      <w:r>
        <w:rPr>
          <w:sz w:val="28"/>
        </w:rPr>
        <w:t>sensing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device,</w:t>
      </w:r>
      <w:r>
        <w:rPr>
          <w:spacing w:val="-5"/>
          <w:sz w:val="28"/>
        </w:rPr>
        <w:t xml:space="preserve"> </w:t>
      </w:r>
      <w:r>
        <w:rPr>
          <w:sz w:val="28"/>
        </w:rPr>
        <w:t>accessing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device,</w:t>
      </w:r>
      <w:r>
        <w:rPr>
          <w:spacing w:val="-4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services.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addition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it</w:t>
      </w:r>
      <w:r>
        <w:rPr>
          <w:spacing w:val="6"/>
          <w:sz w:val="28"/>
        </w:rPr>
        <w:t xml:space="preserve"> </w:t>
      </w:r>
      <w:r>
        <w:rPr>
          <w:sz w:val="28"/>
        </w:rPr>
        <w:t>also</w:t>
      </w:r>
      <w:r>
        <w:rPr>
          <w:spacing w:val="2"/>
          <w:sz w:val="28"/>
        </w:rPr>
        <w:t xml:space="preserve"> </w:t>
      </w:r>
      <w:r>
        <w:rPr>
          <w:sz w:val="28"/>
        </w:rPr>
        <w:t>provides</w:t>
      </w:r>
      <w:r>
        <w:rPr>
          <w:spacing w:val="6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privacy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data</w:t>
      </w:r>
      <w:r>
        <w:rPr>
          <w:spacing w:val="7"/>
          <w:sz w:val="28"/>
        </w:rPr>
        <w:t xml:space="preserve"> </w:t>
      </w:r>
      <w:r>
        <w:rPr>
          <w:sz w:val="28"/>
        </w:rPr>
        <w:t>.</w:t>
      </w:r>
      <w:r>
        <w:rPr>
          <w:spacing w:val="4"/>
          <w:sz w:val="28"/>
        </w:rPr>
        <w:t xml:space="preserve"> </w:t>
      </w:r>
      <w:r>
        <w:rPr>
          <w:sz w:val="28"/>
        </w:rPr>
        <w:t>Automation</w:t>
      </w:r>
      <w:r>
        <w:rPr>
          <w:spacing w:val="2"/>
          <w:sz w:val="28"/>
        </w:rPr>
        <w:t xml:space="preserve"> </w:t>
      </w:r>
      <w:r>
        <w:rPr>
          <w:sz w:val="28"/>
        </w:rPr>
        <w:t>has</w:t>
      </w:r>
      <w:r>
        <w:rPr>
          <w:spacing w:val="6"/>
          <w:sz w:val="28"/>
        </w:rPr>
        <w:t xml:space="preserve"> </w:t>
      </w:r>
      <w:r>
        <w:rPr>
          <w:sz w:val="28"/>
        </w:rPr>
        <w:t>affected</w:t>
      </w:r>
      <w:r>
        <w:rPr>
          <w:spacing w:val="6"/>
          <w:sz w:val="28"/>
        </w:rPr>
        <w:t xml:space="preserve"> </w:t>
      </w:r>
      <w:r>
        <w:rPr>
          <w:sz w:val="28"/>
        </w:rPr>
        <w:t>every</w:t>
      </w:r>
      <w:r>
        <w:rPr>
          <w:spacing w:val="1"/>
          <w:sz w:val="28"/>
        </w:rPr>
        <w:t xml:space="preserve"> </w:t>
      </w:r>
      <w:r>
        <w:rPr>
          <w:sz w:val="28"/>
        </w:rPr>
        <w:t>aspect of our daily lives. More improvements are being introduced in almost all</w:t>
      </w:r>
      <w:r>
        <w:rPr>
          <w:spacing w:val="1"/>
          <w:sz w:val="28"/>
        </w:rPr>
        <w:t xml:space="preserve"> </w:t>
      </w:r>
      <w:r>
        <w:rPr>
          <w:sz w:val="28"/>
        </w:rPr>
        <w:t>fields to reduce human effort and save time. Thinking of the same is trying to</w:t>
      </w:r>
      <w:r>
        <w:rPr>
          <w:spacing w:val="1"/>
          <w:sz w:val="28"/>
        </w:rPr>
        <w:t xml:space="preserve"> </w:t>
      </w:r>
      <w:r>
        <w:rPr>
          <w:sz w:val="28"/>
        </w:rPr>
        <w:t>introduce automation in the field of track testing. Railroad track is an integral part</w:t>
      </w:r>
      <w:r>
        <w:rPr>
          <w:spacing w:val="1"/>
          <w:sz w:val="28"/>
        </w:rPr>
        <w:t xml:space="preserve"> </w:t>
      </w:r>
      <w:r>
        <w:rPr>
          <w:sz w:val="28"/>
        </w:rPr>
        <w:t>of any company's asset base, since it provides them with the necessary business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functionality. Problems that occur due to problems in railroads need to be</w:t>
      </w:r>
      <w:r>
        <w:rPr>
          <w:spacing w:val="1"/>
          <w:sz w:val="28"/>
        </w:rPr>
        <w:t xml:space="preserve"> </w:t>
      </w:r>
      <w:r>
        <w:rPr>
          <w:sz w:val="28"/>
        </w:rPr>
        <w:t>overcome. The latest method used by the Indian railroad is the tracking of the train</w:t>
      </w:r>
      <w:r>
        <w:rPr>
          <w:spacing w:val="-67"/>
          <w:sz w:val="28"/>
        </w:rPr>
        <w:t xml:space="preserve"> </w:t>
      </w:r>
      <w:r>
        <w:rPr>
          <w:sz w:val="28"/>
        </w:rPr>
        <w:t>track which requires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lot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manpower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is time-consuming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spacing w:before="4"/>
        <w:rPr>
          <w:b w:val="0"/>
          <w:sz w:val="23"/>
        </w:rPr>
      </w:pPr>
    </w:p>
    <w:p>
      <w:pPr>
        <w:pStyle w:val="2"/>
        <w:ind w:left="908"/>
      </w:pPr>
      <w:r>
        <w:t>LITERATURE</w:t>
      </w:r>
      <w:r>
        <w:rPr>
          <w:spacing w:val="-3"/>
        </w:rPr>
        <w:t xml:space="preserve"> </w:t>
      </w:r>
      <w:r>
        <w:t>SURVEY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4484"/>
          <w:tab w:val="left" w:pos="4485"/>
        </w:tabs>
        <w:spacing w:before="57" w:after="0" w:line="240" w:lineRule="auto"/>
        <w:ind w:left="4484" w:right="0" w:hanging="4365"/>
        <w:jc w:val="left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SURVEY</w:t>
      </w:r>
    </w:p>
    <w:p>
      <w:pPr>
        <w:pStyle w:val="5"/>
        <w:rPr>
          <w:sz w:val="34"/>
        </w:rPr>
      </w:pPr>
    </w:p>
    <w:p>
      <w:pPr>
        <w:pStyle w:val="5"/>
        <w:spacing w:before="4"/>
        <w:rPr>
          <w:sz w:val="37"/>
        </w:rPr>
      </w:pPr>
    </w:p>
    <w:p>
      <w:pPr>
        <w:pStyle w:val="7"/>
        <w:numPr>
          <w:ilvl w:val="1"/>
          <w:numId w:val="2"/>
        </w:numPr>
        <w:tabs>
          <w:tab w:val="left" w:pos="1863"/>
        </w:tabs>
        <w:spacing w:before="0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SYSTEM</w:t>
      </w:r>
    </w:p>
    <w:p>
      <w:pPr>
        <w:pStyle w:val="5"/>
        <w:spacing w:before="10"/>
        <w:rPr>
          <w:sz w:val="30"/>
        </w:rPr>
      </w:pPr>
    </w:p>
    <w:p>
      <w:pPr>
        <w:spacing w:before="0" w:line="360" w:lineRule="auto"/>
        <w:ind w:left="1440" w:right="1220" w:firstLine="705"/>
        <w:jc w:val="left"/>
        <w:rPr>
          <w:sz w:val="28"/>
        </w:rPr>
      </w:pPr>
      <w:r>
        <w:rPr>
          <w:sz w:val="28"/>
        </w:rPr>
        <w:t>In the Existing train tracks are manually researched. LED (Light Emitting</w:t>
      </w:r>
      <w:r>
        <w:rPr>
          <w:spacing w:val="1"/>
          <w:sz w:val="28"/>
        </w:rPr>
        <w:t xml:space="preserve"> </w:t>
      </w:r>
      <w:r>
        <w:rPr>
          <w:sz w:val="28"/>
        </w:rPr>
        <w:t>Diode) and LDR (Light Dependent Resister) sensors cannot be implemented on</w:t>
      </w:r>
      <w:r>
        <w:rPr>
          <w:spacing w:val="1"/>
          <w:sz w:val="28"/>
        </w:rPr>
        <w:t xml:space="preserve"> </w:t>
      </w:r>
      <w:r>
        <w:rPr>
          <w:sz w:val="28"/>
        </w:rPr>
        <w:t>the block of the tracks ]. The input image processing is a clamorous system with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cost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does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give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exact</w:t>
      </w:r>
      <w:r>
        <w:rPr>
          <w:spacing w:val="-2"/>
          <w:sz w:val="28"/>
        </w:rPr>
        <w:t xml:space="preserve"> </w:t>
      </w:r>
      <w:r>
        <w:rPr>
          <w:sz w:val="28"/>
        </w:rPr>
        <w:t>result.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Automated</w:t>
      </w:r>
      <w:r>
        <w:rPr>
          <w:spacing w:val="-2"/>
          <w:sz w:val="28"/>
        </w:rPr>
        <w:t xml:space="preserve"> </w:t>
      </w:r>
      <w:r>
        <w:rPr>
          <w:sz w:val="28"/>
        </w:rPr>
        <w:t>Visual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Method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a complicated method as the video color inspection is implemented to examine the</w:t>
      </w:r>
      <w:r>
        <w:rPr>
          <w:spacing w:val="-67"/>
          <w:sz w:val="28"/>
        </w:rPr>
        <w:t xml:space="preserve"> </w:t>
      </w:r>
      <w:r>
        <w:rPr>
          <w:sz w:val="28"/>
        </w:rPr>
        <w:t>cracks in rail track which does not give accurate result in bad weather. This</w:t>
      </w:r>
      <w:r>
        <w:rPr>
          <w:spacing w:val="1"/>
          <w:sz w:val="28"/>
        </w:rPr>
        <w:t xml:space="preserve"> </w:t>
      </w:r>
      <w:r>
        <w:rPr>
          <w:sz w:val="28"/>
        </w:rPr>
        <w:t>traditional system</w:t>
      </w:r>
      <w:r>
        <w:rPr>
          <w:spacing w:val="-1"/>
          <w:sz w:val="28"/>
        </w:rPr>
        <w:t xml:space="preserve"> </w:t>
      </w:r>
      <w:r>
        <w:rPr>
          <w:sz w:val="28"/>
        </w:rPr>
        <w:t>delays</w:t>
      </w:r>
      <w:r>
        <w:rPr>
          <w:spacing w:val="5"/>
          <w:sz w:val="28"/>
        </w:rPr>
        <w:t xml:space="preserve"> </w:t>
      </w:r>
      <w:r>
        <w:rPr>
          <w:sz w:val="28"/>
        </w:rPr>
        <w:t>transfer of</w:t>
      </w:r>
      <w:r>
        <w:rPr>
          <w:spacing w:val="4"/>
          <w:sz w:val="28"/>
        </w:rPr>
        <w:t xml:space="preserve"> </w:t>
      </w:r>
      <w:r>
        <w:rPr>
          <w:sz w:val="28"/>
        </w:rPr>
        <w:t>information.</w:t>
      </w:r>
      <w:r>
        <w:rPr>
          <w:spacing w:val="3"/>
          <w:sz w:val="28"/>
        </w:rPr>
        <w:t xml:space="preserve"> </w:t>
      </w:r>
      <w:r>
        <w:rPr>
          <w:sz w:val="28"/>
        </w:rPr>
        <w:t>Srivastava</w:t>
      </w:r>
      <w:r>
        <w:rPr>
          <w:spacing w:val="4"/>
          <w:sz w:val="28"/>
        </w:rPr>
        <w:t xml:space="preserve"> </w:t>
      </w:r>
      <w:r>
        <w:rPr>
          <w:sz w:val="28"/>
        </w:rPr>
        <w:t>et</w:t>
      </w:r>
      <w:r>
        <w:rPr>
          <w:spacing w:val="4"/>
          <w:sz w:val="28"/>
        </w:rPr>
        <w:t xml:space="preserve"> </w:t>
      </w:r>
      <w:r>
        <w:rPr>
          <w:sz w:val="28"/>
        </w:rPr>
        <w:t>al.,</w:t>
      </w:r>
      <w:r>
        <w:rPr>
          <w:spacing w:val="3"/>
          <w:sz w:val="28"/>
        </w:rPr>
        <w:t xml:space="preserve"> </w:t>
      </w:r>
      <w:r>
        <w:rPr>
          <w:sz w:val="28"/>
        </w:rPr>
        <w:t>(2017)</w:t>
      </w:r>
      <w:r>
        <w:rPr>
          <w:spacing w:val="1"/>
          <w:sz w:val="28"/>
        </w:rPr>
        <w:t xml:space="preserve"> </w:t>
      </w:r>
      <w:r>
        <w:rPr>
          <w:sz w:val="28"/>
        </w:rPr>
        <w:t>proposed a moving gadget to detect the cracks with the help of an array of IR</w:t>
      </w:r>
      <w:r>
        <w:rPr>
          <w:spacing w:val="1"/>
          <w:sz w:val="28"/>
        </w:rPr>
        <w:t xml:space="preserve"> </w:t>
      </w:r>
      <w:r>
        <w:rPr>
          <w:sz w:val="28"/>
        </w:rPr>
        <w:t>sensors to identify the actual position of the cracks as well as notify to nearest</w:t>
      </w:r>
      <w:r>
        <w:rPr>
          <w:spacing w:val="1"/>
          <w:sz w:val="28"/>
        </w:rPr>
        <w:t xml:space="preserve"> </w:t>
      </w:r>
      <w:r>
        <w:rPr>
          <w:sz w:val="28"/>
        </w:rPr>
        <w:t>railway station . Mishra et al., (2019) developed a system to track the cracks 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Arduino</w:t>
      </w:r>
      <w:r>
        <w:rPr>
          <w:spacing w:val="-1"/>
          <w:sz w:val="28"/>
        </w:rPr>
        <w:t xml:space="preserve"> </w:t>
      </w:r>
      <w:r>
        <w:rPr>
          <w:sz w:val="28"/>
        </w:rPr>
        <w:t>mega</w:t>
      </w:r>
      <w:r>
        <w:rPr>
          <w:spacing w:val="2"/>
          <w:sz w:val="28"/>
        </w:rPr>
        <w:t xml:space="preserve"> </w:t>
      </w:r>
      <w:r>
        <w:rPr>
          <w:sz w:val="28"/>
        </w:rPr>
        <w:t>power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pacing w:val="3"/>
          <w:sz w:val="28"/>
        </w:rPr>
        <w:t xml:space="preserve"> </w:t>
      </w:r>
      <w:r>
        <w:rPr>
          <w:sz w:val="28"/>
        </w:rPr>
        <w:t>solar</w:t>
      </w:r>
      <w:r>
        <w:rPr>
          <w:spacing w:val="2"/>
          <w:sz w:val="28"/>
        </w:rPr>
        <w:t xml:space="preserve"> </w:t>
      </w:r>
      <w:r>
        <w:rPr>
          <w:sz w:val="28"/>
        </w:rPr>
        <w:t>energy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laser.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GSM</w:t>
      </w:r>
      <w:r>
        <w:rPr>
          <w:spacing w:val="2"/>
          <w:sz w:val="28"/>
        </w:rPr>
        <w:t xml:space="preserve"> </w:t>
      </w:r>
      <w:r>
        <w:rPr>
          <w:sz w:val="28"/>
        </w:rPr>
        <w:t>along</w:t>
      </w:r>
      <w:r>
        <w:rPr>
          <w:spacing w:val="3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a GPS module was implemented to get the actual location of the faulty tracks to</w:t>
      </w:r>
      <w:r>
        <w:rPr>
          <w:spacing w:val="1"/>
          <w:sz w:val="28"/>
        </w:rPr>
        <w:t xml:space="preserve"> </w:t>
      </w:r>
      <w:r>
        <w:rPr>
          <w:sz w:val="28"/>
        </w:rPr>
        <w:t>inform the authorities using SMS via a link to find actual location on Google</w:t>
      </w:r>
      <w:r>
        <w:rPr>
          <w:spacing w:val="1"/>
          <w:sz w:val="28"/>
        </w:rPr>
        <w:t xml:space="preserve"> </w:t>
      </w:r>
      <w:r>
        <w:rPr>
          <w:sz w:val="28"/>
        </w:rPr>
        <w:t>Maps. Rizvi Aliza Raza presented a prototype in that is capable of capturing</w:t>
      </w:r>
      <w:r>
        <w:rPr>
          <w:spacing w:val="1"/>
          <w:sz w:val="28"/>
        </w:rPr>
        <w:t xml:space="preserve"> </w:t>
      </w:r>
      <w:r>
        <w:rPr>
          <w:sz w:val="28"/>
        </w:rPr>
        <w:t>photos of the track and compare it with the old database and sends a message to</w:t>
      </w:r>
      <w:r>
        <w:rPr>
          <w:spacing w:val="1"/>
          <w:sz w:val="28"/>
        </w:rPr>
        <w:t xml:space="preserve"> </w:t>
      </w:r>
      <w:r>
        <w:rPr>
          <w:sz w:val="28"/>
        </w:rPr>
        <w:t>the authorities regarding the crack detected. The detailed analysis of traditional</w:t>
      </w:r>
      <w:r>
        <w:rPr>
          <w:spacing w:val="1"/>
          <w:sz w:val="28"/>
        </w:rPr>
        <w:t xml:space="preserve"> </w:t>
      </w:r>
      <w:r>
        <w:rPr>
          <w:sz w:val="28"/>
        </w:rPr>
        <w:t>railway</w:t>
      </w:r>
      <w:r>
        <w:rPr>
          <w:spacing w:val="-5"/>
          <w:sz w:val="28"/>
        </w:rPr>
        <w:t xml:space="preserve"> </w:t>
      </w:r>
      <w:r>
        <w:rPr>
          <w:sz w:val="28"/>
        </w:rPr>
        <w:t>track fault</w:t>
      </w:r>
      <w:r>
        <w:rPr>
          <w:spacing w:val="1"/>
          <w:sz w:val="28"/>
        </w:rPr>
        <w:t xml:space="preserve"> </w:t>
      </w:r>
      <w:r>
        <w:rPr>
          <w:sz w:val="28"/>
        </w:rPr>
        <w:t>detection techniques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explained</w:t>
      </w:r>
      <w:r>
        <w:rPr>
          <w:spacing w:val="-2"/>
          <w:sz w:val="28"/>
        </w:rPr>
        <w:t xml:space="preserve"> </w:t>
      </w:r>
      <w:r>
        <w:rPr>
          <w:sz w:val="28"/>
        </w:rPr>
        <w:t>in table</w:t>
      </w:r>
    </w:p>
    <w:p>
      <w:pPr>
        <w:pStyle w:val="5"/>
        <w:rPr>
          <w:b w:val="0"/>
          <w:sz w:val="30"/>
        </w:rPr>
      </w:pPr>
    </w:p>
    <w:p>
      <w:pPr>
        <w:pStyle w:val="5"/>
        <w:spacing w:before="8"/>
        <w:rPr>
          <w:b w:val="0"/>
          <w:sz w:val="31"/>
        </w:rPr>
      </w:pPr>
    </w:p>
    <w:p>
      <w:pPr>
        <w:pStyle w:val="7"/>
        <w:numPr>
          <w:ilvl w:val="1"/>
          <w:numId w:val="2"/>
        </w:numPr>
        <w:tabs>
          <w:tab w:val="left" w:pos="1863"/>
        </w:tabs>
        <w:spacing w:before="1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5"/>
        <w:spacing w:before="3"/>
        <w:rPr>
          <w:sz w:val="31"/>
        </w:rPr>
      </w:pPr>
    </w:p>
    <w:p>
      <w:pPr>
        <w:pStyle w:val="7"/>
        <w:numPr>
          <w:ilvl w:val="0"/>
          <w:numId w:val="3"/>
        </w:numPr>
        <w:tabs>
          <w:tab w:val="left" w:pos="1721"/>
        </w:tabs>
        <w:spacing w:before="0" w:after="0" w:line="355" w:lineRule="auto"/>
        <w:ind w:left="1440" w:right="1473" w:firstLine="0"/>
        <w:jc w:val="left"/>
        <w:rPr>
          <w:sz w:val="28"/>
        </w:rPr>
      </w:pPr>
      <w:r>
        <w:rPr>
          <w:sz w:val="28"/>
        </w:rPr>
        <w:t>D.</w:t>
      </w:r>
      <w:r>
        <w:rPr>
          <w:spacing w:val="-4"/>
          <w:sz w:val="28"/>
        </w:rPr>
        <w:t xml:space="preserve"> </w:t>
      </w:r>
      <w:r>
        <w:rPr>
          <w:sz w:val="28"/>
        </w:rPr>
        <w:t>Hesse,</w:t>
      </w:r>
      <w:r>
        <w:rPr>
          <w:spacing w:val="-4"/>
          <w:sz w:val="28"/>
        </w:rPr>
        <w:t xml:space="preserve"> </w:t>
      </w:r>
      <w:r>
        <w:rPr>
          <w:sz w:val="28"/>
        </w:rPr>
        <w:t>“Rail</w:t>
      </w:r>
      <w:r>
        <w:rPr>
          <w:spacing w:val="-1"/>
          <w:sz w:val="28"/>
        </w:rPr>
        <w:t xml:space="preserve"> </w:t>
      </w:r>
      <w:r>
        <w:rPr>
          <w:sz w:val="28"/>
        </w:rPr>
        <w:t>Inspection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Ultrasonic</w:t>
      </w:r>
      <w:r>
        <w:rPr>
          <w:spacing w:val="-2"/>
          <w:sz w:val="28"/>
        </w:rPr>
        <w:t xml:space="preserve"> </w:t>
      </w:r>
      <w:r>
        <w:rPr>
          <w:sz w:val="28"/>
        </w:rPr>
        <w:t>Surface</w:t>
      </w:r>
      <w:r>
        <w:rPr>
          <w:spacing w:val="-3"/>
          <w:sz w:val="28"/>
        </w:rPr>
        <w:t xml:space="preserve"> </w:t>
      </w:r>
      <w:r>
        <w:rPr>
          <w:sz w:val="28"/>
        </w:rPr>
        <w:t>Waves”</w:t>
      </w:r>
      <w:r>
        <w:rPr>
          <w:spacing w:val="-6"/>
          <w:sz w:val="28"/>
        </w:rPr>
        <w:t xml:space="preserve"> </w:t>
      </w:r>
      <w:r>
        <w:rPr>
          <w:sz w:val="28"/>
        </w:rPr>
        <w:t>Thesis,</w:t>
      </w:r>
      <w:r>
        <w:rPr>
          <w:spacing w:val="-3"/>
          <w:sz w:val="28"/>
        </w:rPr>
        <w:t xml:space="preserve"> </w:t>
      </w:r>
      <w:r>
        <w:rPr>
          <w:sz w:val="28"/>
        </w:rPr>
        <w:t>Imperial</w:t>
      </w:r>
      <w:r>
        <w:rPr>
          <w:spacing w:val="-67"/>
          <w:sz w:val="28"/>
        </w:rPr>
        <w:t xml:space="preserve"> </w:t>
      </w:r>
      <w:r>
        <w:rPr>
          <w:sz w:val="28"/>
        </w:rPr>
        <w:t>College</w:t>
      </w:r>
      <w:r>
        <w:rPr>
          <w:spacing w:val="-4"/>
          <w:sz w:val="28"/>
        </w:rPr>
        <w:t xml:space="preserve"> </w:t>
      </w:r>
      <w:r>
        <w:rPr>
          <w:sz w:val="28"/>
        </w:rPr>
        <w:t>of London,</w:t>
      </w:r>
      <w:r>
        <w:rPr>
          <w:spacing w:val="-1"/>
          <w:sz w:val="28"/>
        </w:rPr>
        <w:t xml:space="preserve"> </w:t>
      </w:r>
      <w:r>
        <w:rPr>
          <w:sz w:val="28"/>
        </w:rPr>
        <w:t>2007.</w:t>
      </w:r>
    </w:p>
    <w:p>
      <w:pPr>
        <w:pStyle w:val="7"/>
        <w:numPr>
          <w:ilvl w:val="0"/>
          <w:numId w:val="3"/>
        </w:numPr>
        <w:tabs>
          <w:tab w:val="left" w:pos="2074"/>
        </w:tabs>
        <w:spacing w:before="4" w:after="0" w:line="240" w:lineRule="auto"/>
        <w:ind w:left="2073" w:right="0" w:hanging="281"/>
        <w:jc w:val="left"/>
        <w:rPr>
          <w:sz w:val="28"/>
        </w:rPr>
      </w:pPr>
      <w:r>
        <w:rPr>
          <w:sz w:val="28"/>
        </w:rPr>
        <w:t>Md.</w:t>
      </w:r>
      <w:r>
        <w:rPr>
          <w:spacing w:val="-3"/>
          <w:sz w:val="28"/>
        </w:rPr>
        <w:t xml:space="preserve"> </w:t>
      </w:r>
      <w:r>
        <w:rPr>
          <w:sz w:val="28"/>
        </w:rPr>
        <w:t>Reya</w:t>
      </w:r>
      <w:r>
        <w:rPr>
          <w:spacing w:val="-2"/>
          <w:sz w:val="28"/>
        </w:rPr>
        <w:t xml:space="preserve"> </w:t>
      </w:r>
      <w:r>
        <w:rPr>
          <w:sz w:val="28"/>
        </w:rPr>
        <w:t>Shad</w:t>
      </w:r>
      <w:r>
        <w:rPr>
          <w:spacing w:val="-1"/>
          <w:sz w:val="28"/>
        </w:rPr>
        <w:t xml:space="preserve"> </w:t>
      </w:r>
      <w:r>
        <w:rPr>
          <w:sz w:val="28"/>
        </w:rPr>
        <w:t>Azim1 ,</w:t>
      </w:r>
      <w:r>
        <w:rPr>
          <w:spacing w:val="-3"/>
          <w:sz w:val="28"/>
        </w:rPr>
        <w:t xml:space="preserve"> </w:t>
      </w:r>
      <w:r>
        <w:rPr>
          <w:sz w:val="28"/>
        </w:rPr>
        <w:t>Khizir</w:t>
      </w:r>
      <w:r>
        <w:rPr>
          <w:spacing w:val="-2"/>
          <w:sz w:val="28"/>
        </w:rPr>
        <w:t xml:space="preserve"> </w:t>
      </w:r>
      <w:r>
        <w:rPr>
          <w:sz w:val="28"/>
        </w:rPr>
        <w:t>Mahmud2 and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  <w:r>
        <w:rPr>
          <w:spacing w:val="-4"/>
          <w:sz w:val="28"/>
        </w:rPr>
        <w:t xml:space="preserve"> </w:t>
      </w:r>
      <w:r>
        <w:rPr>
          <w:sz w:val="28"/>
        </w:rPr>
        <w:t>K.</w:t>
      </w:r>
      <w:r>
        <w:rPr>
          <w:spacing w:val="-2"/>
          <w:sz w:val="28"/>
        </w:rPr>
        <w:t xml:space="preserve"> </w:t>
      </w:r>
      <w:r>
        <w:rPr>
          <w:sz w:val="28"/>
        </w:rPr>
        <w:t>Das.</w:t>
      </w:r>
      <w:r>
        <w:rPr>
          <w:spacing w:val="-3"/>
          <w:sz w:val="28"/>
        </w:rPr>
        <w:t xml:space="preserve"> </w:t>
      </w:r>
      <w:r>
        <w:rPr>
          <w:sz w:val="28"/>
        </w:rPr>
        <w:t>Automatic</w:t>
      </w:r>
      <w:r>
        <w:rPr>
          <w:spacing w:val="-2"/>
          <w:sz w:val="28"/>
        </w:rPr>
        <w:t xml:space="preserve"> </w:t>
      </w:r>
      <w:r>
        <w:rPr>
          <w:sz w:val="28"/>
        </w:rPr>
        <w:t>railway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spacing w:before="73" w:line="357" w:lineRule="auto"/>
        <w:ind w:left="1440" w:right="934" w:firstLine="0"/>
        <w:jc w:val="left"/>
        <w:rPr>
          <w:sz w:val="28"/>
        </w:rPr>
      </w:pPr>
      <w:r>
        <w:rPr>
          <w:sz w:val="28"/>
        </w:rPr>
        <w:t>track</w:t>
      </w:r>
      <w:r>
        <w:rPr>
          <w:spacing w:val="-4"/>
          <w:sz w:val="28"/>
        </w:rPr>
        <w:t xml:space="preserve"> </w:t>
      </w:r>
      <w:r>
        <w:rPr>
          <w:sz w:val="28"/>
        </w:rPr>
        <w:t>switching</w:t>
      </w:r>
      <w:r>
        <w:rPr>
          <w:spacing w:val="-4"/>
          <w:sz w:val="28"/>
        </w:rPr>
        <w:t xml:space="preserve"> </w:t>
      </w:r>
      <w:r>
        <w:rPr>
          <w:sz w:val="28"/>
        </w:rPr>
        <w:t>system,</w:t>
      </w:r>
      <w:r>
        <w:rPr>
          <w:spacing w:val="-5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4"/>
          <w:sz w:val="28"/>
        </w:rPr>
        <w:t xml:space="preserve"> </w:t>
      </w:r>
      <w:r>
        <w:rPr>
          <w:sz w:val="28"/>
        </w:rPr>
        <w:t>Journal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Advanced</w:t>
      </w:r>
      <w:r>
        <w:rPr>
          <w:spacing w:val="-3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6"/>
          <w:sz w:val="28"/>
        </w:rPr>
        <w:t xml:space="preserve"> </w:t>
      </w:r>
      <w:r>
        <w:rPr>
          <w:sz w:val="28"/>
        </w:rPr>
        <w:t>Volume</w:t>
      </w:r>
      <w:r>
        <w:rPr>
          <w:spacing w:val="-4"/>
          <w:sz w:val="28"/>
        </w:rPr>
        <w:t xml:space="preserve"> </w:t>
      </w:r>
      <w:r>
        <w:rPr>
          <w:sz w:val="28"/>
        </w:rPr>
        <w:t>54,</w:t>
      </w:r>
      <w:r>
        <w:rPr>
          <w:spacing w:val="-67"/>
          <w:sz w:val="28"/>
        </w:rPr>
        <w:t xml:space="preserve"> </w:t>
      </w:r>
      <w:r>
        <w:rPr>
          <w:sz w:val="28"/>
        </w:rPr>
        <w:t>2014.</w:t>
      </w:r>
    </w:p>
    <w:p>
      <w:pPr>
        <w:pStyle w:val="7"/>
        <w:numPr>
          <w:ilvl w:val="0"/>
          <w:numId w:val="3"/>
        </w:numPr>
        <w:tabs>
          <w:tab w:val="left" w:pos="2005"/>
        </w:tabs>
        <w:spacing w:before="0" w:after="0" w:line="357" w:lineRule="auto"/>
        <w:ind w:left="1440" w:right="1298" w:firstLine="283"/>
        <w:jc w:val="left"/>
        <w:rPr>
          <w:sz w:val="28"/>
        </w:rPr>
      </w:pPr>
      <w:r>
        <w:rPr>
          <w:sz w:val="28"/>
        </w:rPr>
        <w:t>S. Somalraju, V. Murali, G. saha and V. Vaidehi, “Title-robust railway crack</w:t>
      </w:r>
      <w:r>
        <w:rPr>
          <w:spacing w:val="-68"/>
          <w:sz w:val="28"/>
        </w:rPr>
        <w:t xml:space="preserve"> </w:t>
      </w:r>
      <w:r>
        <w:rPr>
          <w:sz w:val="28"/>
        </w:rPr>
        <w:t>detection scheme using LED (Light Emitting Diode) - LDR (Light Dependent</w:t>
      </w:r>
      <w:r>
        <w:rPr>
          <w:spacing w:val="1"/>
          <w:sz w:val="28"/>
        </w:rPr>
        <w:t xml:space="preserve"> </w:t>
      </w:r>
      <w:r>
        <w:rPr>
          <w:sz w:val="28"/>
        </w:rPr>
        <w:t>Resistor)</w:t>
      </w:r>
      <w:r>
        <w:rPr>
          <w:spacing w:val="-1"/>
          <w:sz w:val="28"/>
        </w:rPr>
        <w:t xml:space="preserve"> </w:t>
      </w:r>
      <w:r>
        <w:rPr>
          <w:sz w:val="28"/>
        </w:rPr>
        <w:t>assembly</w:t>
      </w:r>
      <w:r>
        <w:rPr>
          <w:spacing w:val="-4"/>
          <w:sz w:val="28"/>
        </w:rPr>
        <w:t xml:space="preserve"> </w:t>
      </w:r>
      <w:r>
        <w:rPr>
          <w:sz w:val="28"/>
        </w:rPr>
        <w:t>IEEE</w:t>
      </w:r>
      <w:r>
        <w:rPr>
          <w:spacing w:val="-1"/>
          <w:sz w:val="28"/>
        </w:rPr>
        <w:t xml:space="preserve"> </w:t>
      </w:r>
      <w:r>
        <w:rPr>
          <w:sz w:val="28"/>
        </w:rPr>
        <w:t>2012.</w:t>
      </w:r>
    </w:p>
    <w:p>
      <w:pPr>
        <w:pStyle w:val="7"/>
        <w:numPr>
          <w:ilvl w:val="0"/>
          <w:numId w:val="3"/>
        </w:numPr>
        <w:tabs>
          <w:tab w:val="left" w:pos="2005"/>
        </w:tabs>
        <w:spacing w:before="0" w:after="0" w:line="357" w:lineRule="auto"/>
        <w:ind w:left="1440" w:right="1209" w:firstLine="283"/>
        <w:jc w:val="left"/>
        <w:rPr>
          <w:sz w:val="28"/>
        </w:rPr>
      </w:pPr>
      <w:r>
        <w:rPr>
          <w:sz w:val="28"/>
        </w:rPr>
        <w:t>S.</w:t>
      </w:r>
      <w:r>
        <w:rPr>
          <w:spacing w:val="-4"/>
          <w:sz w:val="28"/>
        </w:rPr>
        <w:t xml:space="preserve"> </w:t>
      </w:r>
      <w:r>
        <w:rPr>
          <w:sz w:val="28"/>
        </w:rPr>
        <w:t>Srivastava,</w:t>
      </w:r>
      <w:r>
        <w:rPr>
          <w:spacing w:val="-2"/>
          <w:sz w:val="28"/>
        </w:rPr>
        <w:t xml:space="preserve"> </w:t>
      </w:r>
      <w:r>
        <w:rPr>
          <w:sz w:val="28"/>
        </w:rPr>
        <w:t>R.</w:t>
      </w:r>
      <w:r>
        <w:rPr>
          <w:spacing w:val="-3"/>
          <w:sz w:val="28"/>
        </w:rPr>
        <w:t xml:space="preserve"> </w:t>
      </w:r>
      <w:r>
        <w:rPr>
          <w:sz w:val="28"/>
        </w:rPr>
        <w:t>P.</w:t>
      </w:r>
      <w:r>
        <w:rPr>
          <w:spacing w:val="-5"/>
          <w:sz w:val="28"/>
        </w:rPr>
        <w:t xml:space="preserve"> </w:t>
      </w:r>
      <w:r>
        <w:rPr>
          <w:sz w:val="28"/>
        </w:rPr>
        <w:t>Chourasia,</w:t>
      </w:r>
      <w:r>
        <w:rPr>
          <w:spacing w:val="-2"/>
          <w:sz w:val="28"/>
        </w:rPr>
        <w:t xml:space="preserve"> </w:t>
      </w:r>
      <w:r>
        <w:rPr>
          <w:sz w:val="28"/>
        </w:rPr>
        <w:t>P.</w:t>
      </w:r>
      <w:r>
        <w:rPr>
          <w:spacing w:val="-3"/>
          <w:sz w:val="28"/>
        </w:rPr>
        <w:t xml:space="preserve"> </w:t>
      </w:r>
      <w:r>
        <w:rPr>
          <w:sz w:val="28"/>
        </w:rPr>
        <w:t>Sharma,</w:t>
      </w:r>
      <w:r>
        <w:rPr>
          <w:spacing w:val="-3"/>
          <w:sz w:val="28"/>
        </w:rPr>
        <w:t xml:space="preserve"> </w:t>
      </w:r>
      <w:r>
        <w:rPr>
          <w:sz w:val="28"/>
        </w:rPr>
        <w:t>S.</w:t>
      </w:r>
      <w:r>
        <w:rPr>
          <w:spacing w:val="-3"/>
          <w:sz w:val="28"/>
        </w:rPr>
        <w:t xml:space="preserve"> </w:t>
      </w:r>
      <w:r>
        <w:rPr>
          <w:sz w:val="28"/>
        </w:rPr>
        <w:t>I.</w:t>
      </w:r>
      <w:r>
        <w:rPr>
          <w:spacing w:val="-2"/>
          <w:sz w:val="28"/>
        </w:rPr>
        <w:t xml:space="preserve"> </w:t>
      </w:r>
      <w:r>
        <w:rPr>
          <w:sz w:val="28"/>
        </w:rPr>
        <w:t>Abbas,</w:t>
      </w:r>
      <w:r>
        <w:rPr>
          <w:spacing w:val="-3"/>
          <w:sz w:val="28"/>
        </w:rPr>
        <w:t xml:space="preserve"> </w:t>
      </w:r>
      <w:r>
        <w:rPr>
          <w:sz w:val="28"/>
        </w:rPr>
        <w:t>N.</w:t>
      </w:r>
      <w:r>
        <w:rPr>
          <w:spacing w:val="-2"/>
          <w:sz w:val="28"/>
        </w:rPr>
        <w:t xml:space="preserve"> </w:t>
      </w:r>
      <w:r>
        <w:rPr>
          <w:sz w:val="28"/>
        </w:rPr>
        <w:t>K.</w:t>
      </w:r>
      <w:r>
        <w:rPr>
          <w:spacing w:val="-2"/>
          <w:sz w:val="28"/>
        </w:rPr>
        <w:t xml:space="preserve"> </w:t>
      </w:r>
      <w:r>
        <w:rPr>
          <w:sz w:val="28"/>
        </w:rPr>
        <w:t>Singh,</w:t>
      </w:r>
      <w:r>
        <w:rPr>
          <w:spacing w:val="-3"/>
          <w:sz w:val="28"/>
        </w:rPr>
        <w:t xml:space="preserve"> </w:t>
      </w:r>
      <w:r>
        <w:rPr>
          <w:sz w:val="28"/>
        </w:rPr>
        <w:t>“Railway</w:t>
      </w:r>
      <w:r>
        <w:rPr>
          <w:spacing w:val="-67"/>
          <w:sz w:val="28"/>
        </w:rPr>
        <w:t xml:space="preserve"> </w:t>
      </w:r>
      <w:r>
        <w:rPr>
          <w:sz w:val="28"/>
        </w:rPr>
        <w:t>Track Crack detection vehicle”, IARJSET, Vol. 4, pp. 145-148, Issued in 2, Feb</w:t>
      </w:r>
      <w:r>
        <w:rPr>
          <w:spacing w:val="1"/>
          <w:sz w:val="28"/>
        </w:rPr>
        <w:t xml:space="preserve"> </w:t>
      </w:r>
      <w:r>
        <w:rPr>
          <w:sz w:val="28"/>
        </w:rPr>
        <w:t>2017.</w:t>
      </w:r>
    </w:p>
    <w:p>
      <w:pPr>
        <w:pStyle w:val="7"/>
        <w:numPr>
          <w:ilvl w:val="0"/>
          <w:numId w:val="3"/>
        </w:numPr>
        <w:tabs>
          <w:tab w:val="left" w:pos="2074"/>
        </w:tabs>
        <w:spacing w:before="0" w:after="0" w:line="357" w:lineRule="auto"/>
        <w:ind w:left="1440" w:right="1175" w:firstLine="352"/>
        <w:jc w:val="left"/>
        <w:rPr>
          <w:sz w:val="28"/>
        </w:rPr>
      </w:pPr>
      <w:r>
        <w:rPr>
          <w:sz w:val="28"/>
        </w:rPr>
        <w:t>U. Mishra, V. Gupta, S. M. Ahzam and S. M. Tripathi, “Google Map Based</w:t>
      </w:r>
      <w:r>
        <w:rPr>
          <w:spacing w:val="1"/>
          <w:sz w:val="28"/>
        </w:rPr>
        <w:t xml:space="preserve"> </w:t>
      </w:r>
      <w:r>
        <w:rPr>
          <w:sz w:val="28"/>
        </w:rPr>
        <w:t>Railway</w:t>
      </w:r>
      <w:r>
        <w:rPr>
          <w:spacing w:val="-8"/>
          <w:sz w:val="28"/>
        </w:rPr>
        <w:t xml:space="preserve"> </w:t>
      </w: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Fault</w:t>
      </w:r>
      <w:r>
        <w:rPr>
          <w:spacing w:val="-7"/>
          <w:sz w:val="28"/>
        </w:rPr>
        <w:t xml:space="preserve"> </w:t>
      </w:r>
      <w:r>
        <w:rPr>
          <w:sz w:val="28"/>
        </w:rPr>
        <w:t>Detection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Internet”,</w:t>
      </w:r>
      <w:r>
        <w:rPr>
          <w:spacing w:val="-4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6"/>
          <w:sz w:val="28"/>
        </w:rPr>
        <w:t xml:space="preserve"> </w:t>
      </w:r>
      <w:r>
        <w:rPr>
          <w:sz w:val="28"/>
        </w:rPr>
        <w:t>Journal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Applied</w:t>
      </w:r>
      <w:r>
        <w:rPr>
          <w:spacing w:val="-67"/>
          <w:sz w:val="28"/>
        </w:rPr>
        <w:t xml:space="preserve"> </w:t>
      </w:r>
      <w:r>
        <w:rPr>
          <w:sz w:val="28"/>
        </w:rPr>
        <w:t>Engineering Research,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14,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4"/>
          <w:sz w:val="28"/>
        </w:rPr>
        <w:t xml:space="preserve"> </w:t>
      </w:r>
      <w:r>
        <w:rPr>
          <w:sz w:val="28"/>
        </w:rPr>
        <w:t>20-23,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2, 2019.</w:t>
      </w:r>
    </w:p>
    <w:p>
      <w:pPr>
        <w:pStyle w:val="7"/>
        <w:numPr>
          <w:ilvl w:val="0"/>
          <w:numId w:val="3"/>
        </w:numPr>
        <w:tabs>
          <w:tab w:val="left" w:pos="2005"/>
        </w:tabs>
        <w:spacing w:before="0" w:after="0" w:line="357" w:lineRule="auto"/>
        <w:ind w:left="1440" w:right="1356" w:firstLine="283"/>
        <w:jc w:val="left"/>
        <w:rPr>
          <w:sz w:val="28"/>
        </w:rPr>
      </w:pPr>
      <w:r>
        <w:rPr>
          <w:sz w:val="28"/>
        </w:rPr>
        <w:t>R.</w:t>
      </w:r>
      <w:r>
        <w:rPr>
          <w:spacing w:val="-3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Raza,</w:t>
      </w:r>
      <w:r>
        <w:rPr>
          <w:spacing w:val="-2"/>
          <w:sz w:val="28"/>
        </w:rPr>
        <w:t xml:space="preserve"> </w:t>
      </w:r>
      <w:r>
        <w:rPr>
          <w:sz w:val="28"/>
        </w:rPr>
        <w:t>K.</w:t>
      </w:r>
      <w:r>
        <w:rPr>
          <w:spacing w:val="-2"/>
          <w:sz w:val="28"/>
        </w:rPr>
        <w:t xml:space="preserve"> </w:t>
      </w:r>
      <w:r>
        <w:rPr>
          <w:sz w:val="28"/>
        </w:rPr>
        <w:t>P.</w:t>
      </w:r>
      <w:r>
        <w:rPr>
          <w:spacing w:val="-1"/>
          <w:sz w:val="28"/>
        </w:rPr>
        <w:t xml:space="preserve"> </w:t>
      </w:r>
      <w:r>
        <w:rPr>
          <w:sz w:val="28"/>
        </w:rPr>
        <w:t>Rauf,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-2"/>
          <w:sz w:val="28"/>
        </w:rPr>
        <w:t xml:space="preserve"> </w:t>
      </w:r>
      <w:r>
        <w:rPr>
          <w:sz w:val="28"/>
        </w:rPr>
        <w:t>Shafeeq,</w:t>
      </w:r>
      <w:r>
        <w:rPr>
          <w:spacing w:val="-2"/>
          <w:sz w:val="28"/>
        </w:rPr>
        <w:t xml:space="preserve"> </w:t>
      </w:r>
      <w:r>
        <w:rPr>
          <w:sz w:val="28"/>
        </w:rPr>
        <w:t>“Crack</w:t>
      </w:r>
      <w:r>
        <w:rPr>
          <w:spacing w:val="-3"/>
          <w:sz w:val="28"/>
        </w:rPr>
        <w:t xml:space="preserve"> </w:t>
      </w:r>
      <w:r>
        <w:rPr>
          <w:sz w:val="28"/>
        </w:rPr>
        <w:t>detection</w:t>
      </w:r>
      <w:r>
        <w:rPr>
          <w:spacing w:val="-4"/>
          <w:sz w:val="28"/>
        </w:rPr>
        <w:t xml:space="preserve"> </w:t>
      </w:r>
      <w:r>
        <w:rPr>
          <w:sz w:val="28"/>
        </w:rPr>
        <w:t>in Railway</w:t>
      </w:r>
      <w:r>
        <w:rPr>
          <w:spacing w:val="-2"/>
          <w:sz w:val="28"/>
        </w:rPr>
        <w:t xml:space="preserve"> </w:t>
      </w:r>
      <w:r>
        <w:rPr>
          <w:sz w:val="28"/>
        </w:rPr>
        <w:t>track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7"/>
          <w:sz w:val="28"/>
        </w:rPr>
        <w:t xml:space="preserve"> </w:t>
      </w:r>
      <w:r>
        <w:rPr>
          <w:sz w:val="28"/>
        </w:rPr>
        <w:t>Image</w:t>
      </w:r>
      <w:r>
        <w:rPr>
          <w:spacing w:val="-1"/>
          <w:sz w:val="28"/>
        </w:rPr>
        <w:t xml:space="preserve"> </w:t>
      </w:r>
      <w:r>
        <w:rPr>
          <w:sz w:val="28"/>
        </w:rPr>
        <w:t>processing”,</w:t>
      </w:r>
      <w:r>
        <w:rPr>
          <w:spacing w:val="-1"/>
          <w:sz w:val="28"/>
        </w:rPr>
        <w:t xml:space="preserve"> </w:t>
      </w:r>
      <w:r>
        <w:rPr>
          <w:sz w:val="28"/>
        </w:rPr>
        <w:t>IJARIIT,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1"/>
          <w:sz w:val="28"/>
        </w:rPr>
        <w:t xml:space="preserve"> </w:t>
      </w:r>
      <w:r>
        <w:rPr>
          <w:sz w:val="28"/>
        </w:rPr>
        <w:t>3,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489-496,</w:t>
      </w:r>
      <w:r>
        <w:rPr>
          <w:spacing w:val="-2"/>
          <w:sz w:val="28"/>
        </w:rPr>
        <w:t xml:space="preserve"> </w:t>
      </w:r>
      <w:r>
        <w:rPr>
          <w:sz w:val="28"/>
        </w:rPr>
        <w:t>Issue 4,</w:t>
      </w:r>
      <w:r>
        <w:rPr>
          <w:spacing w:val="-1"/>
          <w:sz w:val="28"/>
        </w:rPr>
        <w:t xml:space="preserve"> </w:t>
      </w:r>
      <w:r>
        <w:rPr>
          <w:sz w:val="28"/>
        </w:rPr>
        <w:t>2017.</w:t>
      </w:r>
    </w:p>
    <w:p>
      <w:pPr>
        <w:pStyle w:val="7"/>
        <w:numPr>
          <w:ilvl w:val="0"/>
          <w:numId w:val="3"/>
        </w:numPr>
        <w:tabs>
          <w:tab w:val="left" w:pos="2005"/>
        </w:tabs>
        <w:spacing w:before="0" w:after="0" w:line="357" w:lineRule="auto"/>
        <w:ind w:left="1440" w:right="1221" w:firstLine="283"/>
        <w:jc w:val="both"/>
        <w:rPr>
          <w:sz w:val="28"/>
        </w:rPr>
      </w:pPr>
      <w:r>
        <w:rPr>
          <w:sz w:val="28"/>
        </w:rPr>
        <w:t>N. Bhargav, A. Gupta, M. Khirwar, S. Yadav, and V. Sahu, “Automatic Fault</w:t>
      </w:r>
      <w:r>
        <w:rPr>
          <w:spacing w:val="-68"/>
          <w:sz w:val="28"/>
        </w:rPr>
        <w:t xml:space="preserve"> </w:t>
      </w:r>
      <w:r>
        <w:rPr>
          <w:sz w:val="28"/>
        </w:rPr>
        <w:t>Detection of Railway Track System Based on PLC (ADOR TAST)”, International</w:t>
      </w:r>
      <w:r>
        <w:rPr>
          <w:spacing w:val="-67"/>
          <w:sz w:val="28"/>
        </w:rPr>
        <w:t xml:space="preserve"> </w:t>
      </w:r>
      <w:r>
        <w:rPr>
          <w:sz w:val="28"/>
        </w:rPr>
        <w:t>Journal of Recent Research</w:t>
      </w:r>
      <w:r>
        <w:rPr>
          <w:spacing w:val="1"/>
          <w:sz w:val="28"/>
        </w:rPr>
        <w:t xml:space="preserve"> </w:t>
      </w:r>
      <w:r>
        <w:rPr>
          <w:sz w:val="28"/>
        </w:rPr>
        <w:t>Aspects,</w:t>
      </w:r>
      <w:r>
        <w:rPr>
          <w:spacing w:val="-1"/>
          <w:sz w:val="28"/>
        </w:rPr>
        <w:t xml:space="preserve"> </w:t>
      </w:r>
      <w:r>
        <w:rPr>
          <w:sz w:val="28"/>
        </w:rPr>
        <w:t>Vol.</w:t>
      </w:r>
      <w:r>
        <w:rPr>
          <w:spacing w:val="-5"/>
          <w:sz w:val="28"/>
        </w:rPr>
        <w:t xml:space="preserve"> </w:t>
      </w:r>
      <w:r>
        <w:rPr>
          <w:sz w:val="28"/>
        </w:rPr>
        <w:t>3,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91-94,</w:t>
      </w:r>
      <w:r>
        <w:rPr>
          <w:spacing w:val="-2"/>
          <w:sz w:val="28"/>
        </w:rPr>
        <w:t xml:space="preserve"> </w:t>
      </w:r>
      <w:r>
        <w:rPr>
          <w:sz w:val="28"/>
        </w:rPr>
        <w:t>2016</w:t>
      </w:r>
    </w:p>
    <w:p>
      <w:pPr>
        <w:pStyle w:val="5"/>
        <w:rPr>
          <w:b w:val="0"/>
          <w:sz w:val="30"/>
        </w:rPr>
      </w:pPr>
    </w:p>
    <w:p>
      <w:pPr>
        <w:pStyle w:val="5"/>
        <w:rPr>
          <w:b w:val="0"/>
          <w:sz w:val="30"/>
        </w:rPr>
      </w:pPr>
    </w:p>
    <w:p>
      <w:pPr>
        <w:pStyle w:val="5"/>
        <w:spacing w:before="9"/>
        <w:rPr>
          <w:b w:val="0"/>
          <w:sz w:val="35"/>
        </w:rPr>
      </w:pPr>
    </w:p>
    <w:p>
      <w:pPr>
        <w:pStyle w:val="7"/>
        <w:numPr>
          <w:ilvl w:val="1"/>
          <w:numId w:val="2"/>
        </w:numPr>
        <w:tabs>
          <w:tab w:val="left" w:pos="1863"/>
        </w:tabs>
        <w:spacing w:before="1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DEFINITION</w:t>
      </w:r>
    </w:p>
    <w:p>
      <w:pPr>
        <w:pStyle w:val="5"/>
        <w:spacing w:before="3"/>
        <w:rPr>
          <w:sz w:val="31"/>
        </w:rPr>
      </w:pPr>
    </w:p>
    <w:p>
      <w:pPr>
        <w:spacing w:before="0" w:line="357" w:lineRule="auto"/>
        <w:ind w:left="1440" w:right="934" w:firstLine="969"/>
        <w:jc w:val="left"/>
        <w:rPr>
          <w:sz w:val="28"/>
        </w:rPr>
      </w:pPr>
      <w:r>
        <w:rPr>
          <w:sz w:val="28"/>
        </w:rPr>
        <w:t>Among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modes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transport,</w:t>
      </w:r>
      <w:r>
        <w:rPr>
          <w:spacing w:val="1"/>
          <w:sz w:val="28"/>
        </w:rPr>
        <w:t xml:space="preserve"> </w:t>
      </w:r>
      <w:r>
        <w:rPr>
          <w:sz w:val="28"/>
        </w:rPr>
        <w:t>railways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biggest</w:t>
      </w:r>
      <w:r>
        <w:rPr>
          <w:spacing w:val="-1"/>
          <w:sz w:val="28"/>
        </w:rPr>
        <w:t xml:space="preserve"> </w:t>
      </w:r>
      <w:r>
        <w:rPr>
          <w:sz w:val="28"/>
        </w:rPr>
        <w:t>modes</w:t>
      </w:r>
      <w:r>
        <w:rPr>
          <w:spacing w:val="-67"/>
          <w:sz w:val="28"/>
        </w:rPr>
        <w:t xml:space="preserve"> </w:t>
      </w:r>
      <w:r>
        <w:rPr>
          <w:sz w:val="28"/>
        </w:rPr>
        <w:t>of transport in the world. Though there are competitive threats from airlines, luxury</w:t>
      </w:r>
      <w:r>
        <w:rPr>
          <w:spacing w:val="1"/>
          <w:sz w:val="28"/>
        </w:rPr>
        <w:t xml:space="preserve"> </w:t>
      </w:r>
      <w:r>
        <w:rPr>
          <w:sz w:val="28"/>
        </w:rPr>
        <w:t>buses,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transports,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1"/>
          <w:sz w:val="28"/>
        </w:rPr>
        <w:t xml:space="preserve"> </w:t>
      </w:r>
      <w:r>
        <w:rPr>
          <w:sz w:val="28"/>
        </w:rPr>
        <w:t>transports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statement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</w:p>
    <w:p>
      <w:pPr>
        <w:spacing w:before="0" w:line="355" w:lineRule="auto"/>
        <w:ind w:left="1440" w:right="934" w:firstLine="0"/>
        <w:jc w:val="left"/>
        <w:rPr>
          <w:sz w:val="28"/>
        </w:rPr>
      </w:pPr>
      <w:r>
        <w:rPr>
          <w:sz w:val="28"/>
        </w:rPr>
        <w:t>answer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question</w:t>
      </w:r>
      <w:r>
        <w:rPr>
          <w:spacing w:val="-1"/>
          <w:sz w:val="28"/>
        </w:rPr>
        <w:t xml:space="preserve"> </w:t>
      </w:r>
      <w:r>
        <w:rPr>
          <w:sz w:val="28"/>
        </w:rPr>
        <w:t>“What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problems</w:t>
      </w:r>
      <w:r>
        <w:rPr>
          <w:spacing w:val="-2"/>
          <w:sz w:val="28"/>
        </w:rPr>
        <w:t xml:space="preserve"> </w:t>
      </w:r>
      <w:r>
        <w:rPr>
          <w:sz w:val="28"/>
        </w:rPr>
        <w:t>faced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passengers</w:t>
      </w:r>
      <w:r>
        <w:rPr>
          <w:spacing w:val="-2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travelling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station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board”</w:t>
      </w:r>
    </w:p>
    <w:p>
      <w:pPr>
        <w:spacing w:after="0" w:line="355" w:lineRule="auto"/>
        <w:jc w:val="left"/>
        <w:rPr>
          <w:sz w:val="28"/>
        </w:rPr>
        <w:sectPr>
          <w:pgSz w:w="12240" w:h="15840"/>
          <w:pgMar w:top="1300" w:right="320" w:bottom="1180" w:left="0" w:header="0" w:footer="918" w:gutter="0"/>
          <w:cols w:space="720" w:num="1"/>
        </w:sect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7"/>
        </w:rPr>
      </w:pPr>
    </w:p>
    <w:p>
      <w:pPr>
        <w:pStyle w:val="2"/>
        <w:ind w:left="1221" w:right="0"/>
        <w:jc w:val="left"/>
      </w:pPr>
      <w:r>
        <w:t>IDEATION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>
      <w:pPr>
        <w:spacing w:after="0"/>
        <w:jc w:val="left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4192"/>
        </w:tabs>
        <w:spacing w:before="73" w:after="0" w:line="240" w:lineRule="auto"/>
        <w:ind w:left="4191" w:right="0" w:hanging="328"/>
        <w:jc w:val="left"/>
        <w:rPr>
          <w:b/>
          <w:sz w:val="30"/>
        </w:rPr>
      </w:pPr>
      <w:r>
        <w:rPr>
          <w:b/>
          <w:sz w:val="32"/>
        </w:rPr>
        <w:t>IDEATION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PROPOSED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SOLUTON</w:t>
      </w:r>
    </w:p>
    <w:p>
      <w:pPr>
        <w:pStyle w:val="5"/>
        <w:rPr>
          <w:sz w:val="34"/>
        </w:rPr>
      </w:pPr>
    </w:p>
    <w:p>
      <w:pPr>
        <w:pStyle w:val="7"/>
        <w:numPr>
          <w:ilvl w:val="1"/>
          <w:numId w:val="4"/>
        </w:numPr>
        <w:tabs>
          <w:tab w:val="left" w:pos="1863"/>
        </w:tabs>
        <w:spacing w:before="198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CANVAS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0"/>
        </w:rPr>
      </w:pPr>
      <w:r>
        <w:drawing>
          <wp:inline distT="0" distB="0" distL="114300" distR="114300">
            <wp:extent cx="6515100" cy="421386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0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spacing w:before="7"/>
        <w:rPr>
          <w:sz w:val="14"/>
        </w:rPr>
      </w:pPr>
    </w:p>
    <w:p>
      <w:pPr>
        <w:pStyle w:val="7"/>
        <w:numPr>
          <w:ilvl w:val="1"/>
          <w:numId w:val="4"/>
        </w:numPr>
        <w:tabs>
          <w:tab w:val="left" w:pos="1863"/>
        </w:tabs>
        <w:spacing w:before="89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BRAINSTORMING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7"/>
        </w:rPr>
      </w:pPr>
      <w:r>
        <w:drawing>
          <wp:inline distT="0" distB="0" distL="114300" distR="114300">
            <wp:extent cx="7178040" cy="4930140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7"/>
        </w:rPr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ind w:left="1440"/>
        <w:rPr>
          <w:b w:val="0"/>
          <w:sz w:val="20"/>
        </w:rPr>
      </w:pPr>
      <w:r>
        <w:drawing>
          <wp:inline distT="0" distB="0" distL="114300" distR="114300">
            <wp:extent cx="5996940" cy="5105400"/>
            <wp:effectExtent l="0" t="0" r="762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80" w:right="320" w:bottom="1100" w:left="0" w:header="0" w:footer="918" w:gutter="0"/>
          <w:cols w:space="720" w:num="1"/>
        </w:sectPr>
      </w:pPr>
    </w:p>
    <w:p>
      <w:pPr>
        <w:pStyle w:val="7"/>
        <w:numPr>
          <w:ilvl w:val="1"/>
          <w:numId w:val="4"/>
        </w:numPr>
        <w:tabs>
          <w:tab w:val="left" w:pos="1863"/>
        </w:tabs>
        <w:spacing w:before="77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 w:after="1"/>
        <w:rPr>
          <w:sz w:val="26"/>
        </w:rPr>
      </w:pPr>
    </w:p>
    <w:tbl>
      <w:tblPr>
        <w:tblStyle w:val="4"/>
        <w:tblW w:w="0" w:type="auto"/>
        <w:tblInd w:w="14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2727"/>
        <w:gridCol w:w="66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5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00"/>
              <w:ind w:left="14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727" w:type="dxa"/>
          </w:tcPr>
          <w:p>
            <w:pPr>
              <w:pStyle w:val="8"/>
              <w:spacing w:before="5"/>
              <w:rPr>
                <w:b/>
                <w:sz w:val="35"/>
              </w:rPr>
            </w:pPr>
          </w:p>
          <w:p>
            <w:pPr>
              <w:pStyle w:val="8"/>
              <w:ind w:left="227"/>
              <w:rPr>
                <w:b/>
                <w:sz w:val="28"/>
              </w:rPr>
            </w:pPr>
            <w:r>
              <w:rPr>
                <w:b/>
                <w:sz w:val="28"/>
              </w:rPr>
              <w:t>PARAMETERS</w:t>
            </w:r>
          </w:p>
        </w:tc>
        <w:tc>
          <w:tcPr>
            <w:tcW w:w="6616" w:type="dxa"/>
          </w:tcPr>
          <w:p>
            <w:pPr>
              <w:pStyle w:val="8"/>
              <w:spacing w:before="5"/>
              <w:rPr>
                <w:b/>
                <w:sz w:val="35"/>
              </w:rPr>
            </w:pPr>
          </w:p>
          <w:p>
            <w:pPr>
              <w:pStyle w:val="8"/>
              <w:ind w:left="235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4"/>
              <w:rPr>
                <w:b/>
                <w:sz w:val="32"/>
              </w:rPr>
            </w:pPr>
          </w:p>
          <w:p>
            <w:pPr>
              <w:pStyle w:val="8"/>
              <w:ind w:left="15"/>
              <w:jc w:val="center"/>
              <w:rPr>
                <w:sz w:val="28"/>
              </w:rPr>
            </w:pPr>
            <w:r>
              <w:rPr>
                <w:w w:val="100"/>
                <w:sz w:val="28"/>
                <w:u w:val="thick"/>
              </w:rPr>
              <w:t>1</w:t>
            </w:r>
          </w:p>
        </w:tc>
        <w:tc>
          <w:tcPr>
            <w:tcW w:w="2727" w:type="dxa"/>
          </w:tcPr>
          <w:p>
            <w:pPr>
              <w:pStyle w:val="8"/>
              <w:spacing w:line="360" w:lineRule="auto"/>
              <w:ind w:left="529" w:right="520" w:firstLine="7"/>
              <w:jc w:val="center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(Problem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  <w:p>
            <w:pPr>
              <w:pStyle w:val="8"/>
              <w:spacing w:line="321" w:lineRule="exact"/>
              <w:ind w:left="515" w:right="503"/>
              <w:jc w:val="center"/>
              <w:rPr>
                <w:sz w:val="28"/>
              </w:rPr>
            </w:pPr>
            <w:r>
              <w:rPr>
                <w:sz w:val="28"/>
              </w:rPr>
              <w:t>solved)</w:t>
            </w:r>
          </w:p>
        </w:tc>
        <w:tc>
          <w:tcPr>
            <w:tcW w:w="6616" w:type="dxa"/>
          </w:tcPr>
          <w:p>
            <w:pPr>
              <w:pStyle w:val="8"/>
              <w:spacing w:before="232" w:line="360" w:lineRule="auto"/>
              <w:ind w:left="462" w:right="452" w:firstLine="5"/>
              <w:jc w:val="center"/>
              <w:rPr>
                <w:sz w:val="28"/>
              </w:rPr>
            </w:pPr>
            <w:r>
              <w:rPr>
                <w:sz w:val="28"/>
              </w:rPr>
              <w:t>In order to satisfy the passengers, the Railways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passengers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passengers 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problems.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3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67"/>
              <w:ind w:left="2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2727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4"/>
              <w:rPr>
                <w:b/>
                <w:sz w:val="32"/>
              </w:rPr>
            </w:pPr>
          </w:p>
          <w:p>
            <w:pPr>
              <w:pStyle w:val="8"/>
              <w:spacing w:line="360" w:lineRule="auto"/>
              <w:ind w:left="741" w:right="511" w:hanging="204"/>
              <w:rPr>
                <w:sz w:val="28"/>
              </w:rPr>
            </w:pPr>
            <w:r>
              <w:rPr>
                <w:sz w:val="28"/>
              </w:rPr>
              <w:t>Idea / Solution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6616" w:type="dxa"/>
          </w:tcPr>
          <w:p>
            <w:pPr>
              <w:pStyle w:val="8"/>
              <w:spacing w:line="360" w:lineRule="auto"/>
              <w:ind w:left="210" w:right="197" w:firstLine="175"/>
              <w:jc w:val="both"/>
              <w:rPr>
                <w:sz w:val="28"/>
              </w:rPr>
            </w:pPr>
            <w:r>
              <w:rPr>
                <w:sz w:val="28"/>
              </w:rPr>
              <w:t>The idea is to minimize the ticket booking problems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among the passengers by providing Online mode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booking rather than papers. . In queues in front of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ticket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counters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railway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stations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been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drastically</w:t>
            </w:r>
          </w:p>
          <w:p>
            <w:pPr>
              <w:pStyle w:val="8"/>
              <w:ind w:left="1972"/>
              <w:jc w:val="both"/>
              <w:rPr>
                <w:sz w:val="28"/>
              </w:rPr>
            </w:pPr>
            <w:r>
              <w:rPr>
                <w:sz w:val="28"/>
              </w:rPr>
              <w:t>increased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over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4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5"/>
              <w:rPr>
                <w:b/>
                <w:sz w:val="23"/>
              </w:rPr>
            </w:pPr>
          </w:p>
          <w:p>
            <w:pPr>
              <w:pStyle w:val="8"/>
              <w:spacing w:before="1"/>
              <w:ind w:left="1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2727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5"/>
              <w:rPr>
                <w:b/>
                <w:sz w:val="32"/>
              </w:rPr>
            </w:pPr>
          </w:p>
          <w:p>
            <w:pPr>
              <w:pStyle w:val="8"/>
              <w:spacing w:line="360" w:lineRule="auto"/>
              <w:ind w:left="709" w:right="681" w:firstLine="127"/>
              <w:rPr>
                <w:sz w:val="28"/>
              </w:rPr>
            </w:pPr>
            <w:r>
              <w:rPr>
                <w:sz w:val="28"/>
              </w:rPr>
              <w:t>Novelty /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Uniqueness</w:t>
            </w:r>
          </w:p>
        </w:tc>
        <w:tc>
          <w:tcPr>
            <w:tcW w:w="6616" w:type="dxa"/>
          </w:tcPr>
          <w:p>
            <w:pPr>
              <w:pStyle w:val="8"/>
              <w:spacing w:line="360" w:lineRule="auto"/>
              <w:ind w:left="251" w:right="242" w:hanging="2"/>
              <w:jc w:val="center"/>
              <w:rPr>
                <w:sz w:val="28"/>
              </w:rPr>
            </w:pPr>
            <w:r>
              <w:rPr>
                <w:sz w:val="28"/>
              </w:rPr>
              <w:t>Online mode of booking is most common and so ease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access to everyone that makes more efficient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uniqueness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utilizing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technique.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People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book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their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ticket through online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 they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get 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  <w:p>
            <w:pPr>
              <w:pStyle w:val="8"/>
              <w:ind w:left="235" w:right="220"/>
              <w:jc w:val="center"/>
              <w:rPr>
                <w:sz w:val="28"/>
              </w:rPr>
            </w:pPr>
            <w:r>
              <w:rPr>
                <w:sz w:val="28"/>
              </w:rPr>
              <w:t>through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SMS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1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5"/>
              <w:rPr>
                <w:b/>
                <w:sz w:val="35"/>
              </w:rPr>
            </w:pPr>
          </w:p>
          <w:p>
            <w:pPr>
              <w:pStyle w:val="8"/>
              <w:ind w:left="1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2727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5"/>
              <w:rPr>
                <w:b/>
                <w:sz w:val="23"/>
              </w:rPr>
            </w:pPr>
          </w:p>
          <w:p>
            <w:pPr>
              <w:pStyle w:val="8"/>
              <w:spacing w:line="360" w:lineRule="auto"/>
              <w:ind w:left="515" w:right="505"/>
              <w:jc w:val="center"/>
              <w:rPr>
                <w:sz w:val="28"/>
              </w:rPr>
            </w:pPr>
            <w:r>
              <w:rPr>
                <w:sz w:val="28"/>
              </w:rPr>
              <w:t>Social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Impact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Satisfaction</w:t>
            </w:r>
          </w:p>
        </w:tc>
        <w:tc>
          <w:tcPr>
            <w:tcW w:w="6616" w:type="dxa"/>
          </w:tcPr>
          <w:p>
            <w:pPr>
              <w:pStyle w:val="8"/>
              <w:spacing w:line="360" w:lineRule="auto"/>
              <w:ind w:left="235" w:right="219"/>
              <w:jc w:val="center"/>
              <w:rPr>
                <w:sz w:val="28"/>
              </w:rPr>
            </w:pPr>
            <w:r>
              <w:rPr>
                <w:sz w:val="28"/>
              </w:rPr>
              <w:t>Customers for sure they get satisfied as they are in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fast roaming world this technique makes more easier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 travelling passengers. A web page is designed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which the user can book tickets and will be provided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the QR code, which will be shown to the ticket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collector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scanning the QR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ticket</w:t>
            </w:r>
          </w:p>
          <w:p>
            <w:pPr>
              <w:pStyle w:val="8"/>
              <w:ind w:left="234" w:right="223"/>
              <w:jc w:val="center"/>
              <w:rPr>
                <w:sz w:val="28"/>
              </w:rPr>
            </w:pPr>
            <w:r>
              <w:rPr>
                <w:sz w:val="28"/>
              </w:rPr>
              <w:t>collector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passenger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300" w:right="320" w:bottom="1100" w:left="0" w:header="0" w:footer="918" w:gutter="0"/>
          <w:cols w:space="720" w:num="1"/>
        </w:sectPr>
      </w:pPr>
    </w:p>
    <w:tbl>
      <w:tblPr>
        <w:tblStyle w:val="4"/>
        <w:tblW w:w="0" w:type="auto"/>
        <w:tblInd w:w="14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9"/>
        <w:gridCol w:w="2727"/>
        <w:gridCol w:w="66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9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5"/>
              <w:rPr>
                <w:b/>
                <w:sz w:val="23"/>
              </w:rPr>
            </w:pPr>
          </w:p>
          <w:p>
            <w:pPr>
              <w:pStyle w:val="8"/>
              <w:spacing w:before="1"/>
              <w:ind w:left="1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2727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5"/>
              <w:rPr>
                <w:b/>
                <w:sz w:val="23"/>
              </w:rPr>
            </w:pPr>
          </w:p>
          <w:p>
            <w:pPr>
              <w:pStyle w:val="8"/>
              <w:spacing w:before="1" w:line="360" w:lineRule="auto"/>
              <w:ind w:left="378" w:right="363" w:firstLine="84"/>
              <w:rPr>
                <w:sz w:val="28"/>
              </w:rPr>
            </w:pPr>
            <w:r>
              <w:rPr>
                <w:sz w:val="28"/>
              </w:rPr>
              <w:t>Business 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(Revenue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Model)</w:t>
            </w:r>
          </w:p>
        </w:tc>
        <w:tc>
          <w:tcPr>
            <w:tcW w:w="6616" w:type="dxa"/>
          </w:tcPr>
          <w:p>
            <w:pPr>
              <w:pStyle w:val="8"/>
              <w:spacing w:line="360" w:lineRule="auto"/>
              <w:ind w:left="193" w:right="185" w:firstLine="4"/>
              <w:jc w:val="center"/>
              <w:rPr>
                <w:sz w:val="28"/>
              </w:rPr>
            </w:pPr>
            <w:r>
              <w:rPr>
                <w:sz w:val="28"/>
              </w:rPr>
              <w:t>A web page is designed in which the user can book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tickets and will be provided with the QR code, which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 be shown to the ticket collector and by scanning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QR code the ticket collector will get the passenger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details.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booking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stored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>
            <w:pPr>
              <w:pStyle w:val="8"/>
              <w:ind w:left="228" w:right="223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database,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retrieved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7" w:hRule="atLeast"/>
        </w:trPr>
        <w:tc>
          <w:tcPr>
            <w:tcW w:w="989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68"/>
              <w:ind w:left="1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2727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68" w:line="360" w:lineRule="auto"/>
              <w:ind w:left="889" w:right="380" w:hanging="485"/>
              <w:rPr>
                <w:sz w:val="28"/>
              </w:rPr>
            </w:pPr>
            <w:r>
              <w:rPr>
                <w:sz w:val="28"/>
              </w:rPr>
              <w:t>Scalability of 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6616" w:type="dxa"/>
          </w:tcPr>
          <w:p>
            <w:pPr>
              <w:pStyle w:val="8"/>
              <w:spacing w:line="360" w:lineRule="auto"/>
              <w:ind w:left="181" w:right="175" w:firstLine="1"/>
              <w:jc w:val="center"/>
              <w:rPr>
                <w:sz w:val="28"/>
              </w:rPr>
            </w:pPr>
            <w:r>
              <w:rPr>
                <w:sz w:val="28"/>
              </w:rPr>
              <w:t>The scalability of this solution is most feasible among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passengers who are willing to travel. No need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taking printout Counter ticket has to be handled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care, but SMS on mobile is enough. No need to taking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wallet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showing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ticket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TTR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just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your</w:t>
            </w:r>
          </w:p>
          <w:p>
            <w:pPr>
              <w:pStyle w:val="8"/>
              <w:ind w:left="235" w:right="223"/>
              <w:jc w:val="center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TTR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that you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passenger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valid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proof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380" w:right="320" w:bottom="1100" w:left="0" w:header="0" w:footer="918" w:gutter="0"/>
          <w:cols w:space="720" w:num="1"/>
        </w:sectPr>
      </w:pPr>
    </w:p>
    <w:p>
      <w:pPr>
        <w:pStyle w:val="7"/>
        <w:numPr>
          <w:ilvl w:val="1"/>
          <w:numId w:val="4"/>
        </w:numPr>
        <w:tabs>
          <w:tab w:val="left" w:pos="1863"/>
        </w:tabs>
        <w:spacing w:before="77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FIT</w:t>
      </w: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133985</wp:posOffset>
            </wp:positionV>
            <wp:extent cx="5897880" cy="64808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45" cy="64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00" w:right="320" w:bottom="110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3"/>
        </w:rPr>
      </w:pPr>
    </w:p>
    <w:p>
      <w:pPr>
        <w:pStyle w:val="2"/>
        <w:spacing w:before="79"/>
        <w:ind w:left="1216"/>
      </w:pPr>
      <w:r>
        <w:t>REQUIREMENT</w:t>
      </w:r>
      <w:r>
        <w:rPr>
          <w:spacing w:val="-3"/>
        </w:rPr>
        <w:t xml:space="preserve"> </w:t>
      </w:r>
      <w:r>
        <w:t>ANALYSIS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4557"/>
        </w:tabs>
        <w:spacing w:before="73" w:after="0" w:line="240" w:lineRule="auto"/>
        <w:ind w:left="4556" w:right="0" w:hanging="246"/>
        <w:jc w:val="left"/>
        <w:rPr>
          <w:b/>
          <w:sz w:val="30"/>
        </w:rPr>
      </w:pPr>
      <w:r>
        <w:rPr>
          <w:b/>
          <w:sz w:val="32"/>
        </w:rPr>
        <w:t>REQUIREMENT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ANALYSIS</w:t>
      </w:r>
    </w:p>
    <w:p>
      <w:pPr>
        <w:pStyle w:val="5"/>
        <w:rPr>
          <w:sz w:val="34"/>
        </w:rPr>
      </w:pPr>
    </w:p>
    <w:p>
      <w:pPr>
        <w:pStyle w:val="5"/>
        <w:spacing w:before="7"/>
        <w:rPr>
          <w:sz w:val="40"/>
        </w:rPr>
      </w:pPr>
    </w:p>
    <w:p>
      <w:pPr>
        <w:pStyle w:val="7"/>
        <w:numPr>
          <w:ilvl w:val="1"/>
          <w:numId w:val="5"/>
        </w:numPr>
        <w:tabs>
          <w:tab w:val="left" w:pos="1863"/>
        </w:tabs>
        <w:spacing w:before="0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REQUIREMENTS</w:t>
      </w:r>
    </w:p>
    <w:p>
      <w:pPr>
        <w:pStyle w:val="5"/>
        <w:rPr>
          <w:sz w:val="20"/>
        </w:rPr>
      </w:pPr>
    </w:p>
    <w:p>
      <w:pPr>
        <w:pStyle w:val="5"/>
        <w:spacing w:before="8" w:after="1"/>
        <w:rPr>
          <w:sz w:val="13"/>
        </w:rPr>
      </w:pPr>
    </w:p>
    <w:tbl>
      <w:tblPr>
        <w:tblStyle w:val="4"/>
        <w:tblW w:w="0" w:type="auto"/>
        <w:tblInd w:w="10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6"/>
        <w:gridCol w:w="3253"/>
        <w:gridCol w:w="5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956" w:type="dxa"/>
          </w:tcPr>
          <w:p>
            <w:pPr>
              <w:pStyle w:val="8"/>
              <w:spacing w:line="320" w:lineRule="exact"/>
              <w:ind w:left="290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>
            <w:pPr>
              <w:pStyle w:val="8"/>
              <w:spacing w:before="47"/>
              <w:ind w:left="27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253" w:type="dxa"/>
          </w:tcPr>
          <w:p>
            <w:pPr>
              <w:pStyle w:val="8"/>
              <w:spacing w:line="320" w:lineRule="exact"/>
              <w:ind w:left="140" w:right="13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>
            <w:pPr>
              <w:pStyle w:val="8"/>
              <w:spacing w:before="47"/>
              <w:ind w:left="140" w:right="1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5418" w:type="dxa"/>
          </w:tcPr>
          <w:p>
            <w:pPr>
              <w:pStyle w:val="8"/>
              <w:spacing w:before="182"/>
              <w:ind w:left="512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0" w:hRule="atLeast"/>
        </w:trPr>
        <w:tc>
          <w:tcPr>
            <w:tcW w:w="95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8"/>
              <w:rPr>
                <w:b/>
                <w:sz w:val="33"/>
              </w:rPr>
            </w:pPr>
          </w:p>
          <w:p>
            <w:pPr>
              <w:pStyle w:val="8"/>
              <w:ind w:right="176"/>
              <w:jc w:val="right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253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8"/>
              <w:rPr>
                <w:b/>
                <w:sz w:val="33"/>
              </w:rPr>
            </w:pPr>
          </w:p>
          <w:p>
            <w:pPr>
              <w:pStyle w:val="8"/>
              <w:ind w:left="140" w:right="131"/>
              <w:jc w:val="center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accounts</w:t>
            </w:r>
          </w:p>
        </w:tc>
        <w:tc>
          <w:tcPr>
            <w:tcW w:w="5418" w:type="dxa"/>
          </w:tcPr>
          <w:p>
            <w:pPr>
              <w:pStyle w:val="8"/>
              <w:numPr>
                <w:ilvl w:val="0"/>
                <w:numId w:val="6"/>
              </w:numPr>
              <w:tabs>
                <w:tab w:val="left" w:pos="826"/>
                <w:tab w:val="left" w:pos="827"/>
              </w:tabs>
              <w:spacing w:before="0" w:after="0" w:line="276" w:lineRule="auto"/>
              <w:ind w:left="1208" w:right="824" w:hanging="742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Every</w:t>
            </w:r>
            <w:r>
              <w:rPr>
                <w:color w:val="282829"/>
                <w:spacing w:val="-5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online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booking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needs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be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associated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with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an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account</w:t>
            </w:r>
          </w:p>
          <w:p>
            <w:pPr>
              <w:pStyle w:val="8"/>
              <w:numPr>
                <w:ilvl w:val="0"/>
                <w:numId w:val="6"/>
              </w:numPr>
              <w:tabs>
                <w:tab w:val="left" w:pos="814"/>
                <w:tab w:val="left" w:pos="815"/>
              </w:tabs>
              <w:spacing w:before="0" w:after="0" w:line="278" w:lineRule="auto"/>
              <w:ind w:left="1633" w:right="814" w:hanging="1179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One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account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cannot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be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associated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with multiple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users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2" w:hRule="atLeast"/>
        </w:trPr>
        <w:tc>
          <w:tcPr>
            <w:tcW w:w="95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04"/>
              <w:ind w:right="176"/>
              <w:jc w:val="right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253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04"/>
              <w:ind w:left="140" w:right="133"/>
              <w:jc w:val="center"/>
              <w:rPr>
                <w:sz w:val="28"/>
              </w:rPr>
            </w:pPr>
            <w:r>
              <w:rPr>
                <w:color w:val="282829"/>
                <w:sz w:val="28"/>
              </w:rPr>
              <w:t>Booking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options</w:t>
            </w:r>
          </w:p>
        </w:tc>
        <w:tc>
          <w:tcPr>
            <w:tcW w:w="5418" w:type="dxa"/>
          </w:tcPr>
          <w:p>
            <w:pPr>
              <w:pStyle w:val="8"/>
              <w:numPr>
                <w:ilvl w:val="0"/>
                <w:numId w:val="7"/>
              </w:numPr>
              <w:tabs>
                <w:tab w:val="left" w:pos="646"/>
                <w:tab w:val="left" w:pos="647"/>
              </w:tabs>
              <w:spacing w:before="0" w:after="0" w:line="278" w:lineRule="auto"/>
              <w:ind w:left="865" w:right="647" w:hanging="579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Search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results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should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enable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users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find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the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most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recent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and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relevant</w:t>
            </w:r>
          </w:p>
          <w:p>
            <w:pPr>
              <w:pStyle w:val="8"/>
              <w:spacing w:line="317" w:lineRule="exact"/>
              <w:ind w:left="1799"/>
              <w:rPr>
                <w:sz w:val="28"/>
              </w:rPr>
            </w:pPr>
            <w:r>
              <w:rPr>
                <w:color w:val="282829"/>
                <w:sz w:val="28"/>
              </w:rPr>
              <w:t>booking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options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0" w:hRule="atLeast"/>
        </w:trPr>
        <w:tc>
          <w:tcPr>
            <w:tcW w:w="95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7"/>
              <w:rPr>
                <w:b/>
                <w:sz w:val="33"/>
              </w:rPr>
            </w:pPr>
          </w:p>
          <w:p>
            <w:pPr>
              <w:pStyle w:val="8"/>
              <w:spacing w:before="1"/>
              <w:ind w:right="176"/>
              <w:jc w:val="right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253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7"/>
              <w:rPr>
                <w:b/>
                <w:sz w:val="33"/>
              </w:rPr>
            </w:pPr>
          </w:p>
          <w:p>
            <w:pPr>
              <w:pStyle w:val="8"/>
              <w:spacing w:before="1"/>
              <w:ind w:left="139" w:right="134"/>
              <w:jc w:val="center"/>
              <w:rPr>
                <w:sz w:val="28"/>
              </w:rPr>
            </w:pPr>
            <w:r>
              <w:rPr>
                <w:sz w:val="28"/>
              </w:rPr>
              <w:t>Mandatory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fields</w:t>
            </w:r>
          </w:p>
        </w:tc>
        <w:tc>
          <w:tcPr>
            <w:tcW w:w="5418" w:type="dxa"/>
          </w:tcPr>
          <w:p>
            <w:pPr>
              <w:pStyle w:val="8"/>
              <w:numPr>
                <w:ilvl w:val="0"/>
                <w:numId w:val="8"/>
              </w:numPr>
              <w:tabs>
                <w:tab w:val="left" w:pos="788"/>
                <w:tab w:val="left" w:pos="789"/>
              </w:tabs>
              <w:spacing w:before="0" w:after="0" w:line="276" w:lineRule="auto"/>
              <w:ind w:left="1110" w:right="786" w:hanging="682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System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should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only</w:t>
            </w:r>
            <w:r>
              <w:rPr>
                <w:color w:val="282829"/>
                <w:spacing w:val="-5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allow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users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move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payment only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when</w:t>
            </w:r>
          </w:p>
          <w:p>
            <w:pPr>
              <w:pStyle w:val="8"/>
              <w:spacing w:line="278" w:lineRule="auto"/>
              <w:ind w:left="1107" w:right="689" w:hanging="411"/>
              <w:rPr>
                <w:sz w:val="28"/>
              </w:rPr>
            </w:pPr>
            <w:r>
              <w:rPr>
                <w:color w:val="282829"/>
                <w:sz w:val="28"/>
              </w:rPr>
              <w:t>mandatory</w:t>
            </w:r>
            <w:r>
              <w:rPr>
                <w:color w:val="282829"/>
                <w:spacing w:val="-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fields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such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as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date,</w:t>
            </w:r>
            <w:r>
              <w:rPr>
                <w:color w:val="282829"/>
                <w:spacing w:val="-4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time,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location</w:t>
            </w:r>
            <w:r>
              <w:rPr>
                <w:color w:val="282829"/>
                <w:spacing w:val="-5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has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been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mentioned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0" w:hRule="atLeast"/>
        </w:trPr>
        <w:tc>
          <w:tcPr>
            <w:tcW w:w="95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04"/>
              <w:ind w:right="176"/>
              <w:jc w:val="right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253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04"/>
              <w:ind w:left="140" w:right="133"/>
              <w:jc w:val="center"/>
              <w:rPr>
                <w:sz w:val="28"/>
              </w:rPr>
            </w:pPr>
            <w:r>
              <w:rPr>
                <w:sz w:val="28"/>
              </w:rPr>
              <w:t>Synchronization</w:t>
            </w:r>
          </w:p>
        </w:tc>
        <w:tc>
          <w:tcPr>
            <w:tcW w:w="5418" w:type="dxa"/>
          </w:tcPr>
          <w:p>
            <w:pPr>
              <w:pStyle w:val="8"/>
              <w:numPr>
                <w:ilvl w:val="0"/>
                <w:numId w:val="9"/>
              </w:numPr>
              <w:tabs>
                <w:tab w:val="left" w:pos="826"/>
                <w:tab w:val="left" w:pos="827"/>
              </w:tabs>
              <w:spacing w:before="0" w:after="0" w:line="276" w:lineRule="auto"/>
              <w:ind w:left="764" w:right="762" w:hanging="298"/>
              <w:jc w:val="left"/>
              <w:rPr>
                <w:sz w:val="28"/>
              </w:rPr>
            </w:pPr>
            <w:r>
              <w:tab/>
            </w:r>
            <w:r>
              <w:rPr>
                <w:color w:val="282829"/>
                <w:sz w:val="28"/>
              </w:rPr>
              <w:t>System should consider timezone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synchronisation when accepting</w:t>
            </w:r>
            <w:r>
              <w:rPr>
                <w:color w:val="282829"/>
                <w:spacing w:val="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bookings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from</w:t>
            </w:r>
            <w:r>
              <w:rPr>
                <w:color w:val="282829"/>
                <w:spacing w:val="-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different</w:t>
            </w:r>
            <w:r>
              <w:rPr>
                <w:color w:val="282829"/>
                <w:spacing w:val="-5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timezones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3" w:hRule="atLeast"/>
        </w:trPr>
        <w:tc>
          <w:tcPr>
            <w:tcW w:w="956" w:type="dxa"/>
          </w:tcPr>
          <w:p>
            <w:pPr>
              <w:pStyle w:val="8"/>
              <w:spacing w:before="8"/>
              <w:rPr>
                <w:b/>
                <w:sz w:val="31"/>
              </w:rPr>
            </w:pPr>
          </w:p>
          <w:p>
            <w:pPr>
              <w:pStyle w:val="8"/>
              <w:ind w:right="176"/>
              <w:jc w:val="right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253" w:type="dxa"/>
          </w:tcPr>
          <w:p>
            <w:pPr>
              <w:pStyle w:val="8"/>
              <w:spacing w:before="8"/>
              <w:rPr>
                <w:b/>
                <w:sz w:val="31"/>
              </w:rPr>
            </w:pPr>
          </w:p>
          <w:p>
            <w:pPr>
              <w:pStyle w:val="8"/>
              <w:ind w:left="140" w:right="132"/>
              <w:jc w:val="center"/>
              <w:rPr>
                <w:sz w:val="28"/>
              </w:rPr>
            </w:pPr>
            <w:r>
              <w:rPr>
                <w:sz w:val="28"/>
              </w:rPr>
              <w:t>Authentication</w:t>
            </w:r>
          </w:p>
        </w:tc>
        <w:tc>
          <w:tcPr>
            <w:tcW w:w="5418" w:type="dxa"/>
          </w:tcPr>
          <w:p>
            <w:pPr>
              <w:pStyle w:val="8"/>
              <w:numPr>
                <w:ilvl w:val="0"/>
                <w:numId w:val="10"/>
              </w:numPr>
              <w:tabs>
                <w:tab w:val="left" w:pos="627"/>
                <w:tab w:val="left" w:pos="628"/>
              </w:tabs>
              <w:spacing w:before="0" w:after="0" w:line="276" w:lineRule="auto"/>
              <w:ind w:left="598" w:right="595" w:hanging="332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Booking confirmation should be sent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user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the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specified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contact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details</w:t>
            </w:r>
          </w:p>
        </w:tc>
      </w:tr>
    </w:tbl>
    <w:p>
      <w:pPr>
        <w:spacing w:after="0" w:line="276" w:lineRule="auto"/>
        <w:jc w:val="left"/>
        <w:rPr>
          <w:sz w:val="28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spacing w:before="2"/>
        <w:rPr>
          <w:sz w:val="19"/>
        </w:rPr>
      </w:pPr>
    </w:p>
    <w:p>
      <w:pPr>
        <w:pStyle w:val="7"/>
        <w:numPr>
          <w:ilvl w:val="1"/>
          <w:numId w:val="5"/>
        </w:numPr>
        <w:tabs>
          <w:tab w:val="left" w:pos="1863"/>
        </w:tabs>
        <w:spacing w:before="89" w:after="0" w:line="240" w:lineRule="auto"/>
        <w:ind w:left="1862" w:right="0" w:hanging="423"/>
        <w:jc w:val="left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REQUIREMENTS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6"/>
        </w:rPr>
      </w:pPr>
    </w:p>
    <w:tbl>
      <w:tblPr>
        <w:tblStyle w:val="4"/>
        <w:tblW w:w="0" w:type="auto"/>
        <w:tblInd w:w="8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6"/>
        <w:gridCol w:w="3720"/>
        <w:gridCol w:w="53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1" w:hRule="atLeast"/>
        </w:trPr>
        <w:tc>
          <w:tcPr>
            <w:tcW w:w="996" w:type="dxa"/>
          </w:tcPr>
          <w:p>
            <w:pPr>
              <w:pStyle w:val="8"/>
              <w:spacing w:line="320" w:lineRule="exact"/>
              <w:ind w:left="311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>
            <w:pPr>
              <w:pStyle w:val="8"/>
              <w:spacing w:before="47"/>
              <w:ind w:left="29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720" w:type="dxa"/>
          </w:tcPr>
          <w:p>
            <w:pPr>
              <w:pStyle w:val="8"/>
              <w:spacing w:line="320" w:lineRule="exact"/>
              <w:ind w:left="896" w:right="8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</w:p>
          <w:p>
            <w:pPr>
              <w:pStyle w:val="8"/>
              <w:spacing w:before="47"/>
              <w:ind w:left="896" w:right="8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</w:p>
        </w:tc>
        <w:tc>
          <w:tcPr>
            <w:tcW w:w="5304" w:type="dxa"/>
          </w:tcPr>
          <w:p>
            <w:pPr>
              <w:pStyle w:val="8"/>
              <w:spacing w:line="320" w:lineRule="exact"/>
              <w:ind w:left="1940" w:right="19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0" w:hRule="atLeast"/>
        </w:trPr>
        <w:tc>
          <w:tcPr>
            <w:tcW w:w="996" w:type="dxa"/>
          </w:tcPr>
          <w:p>
            <w:pPr>
              <w:pStyle w:val="8"/>
              <w:spacing w:line="315" w:lineRule="exact"/>
              <w:ind w:left="88" w:right="80"/>
              <w:jc w:val="center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720" w:type="dxa"/>
          </w:tcPr>
          <w:p>
            <w:pPr>
              <w:pStyle w:val="8"/>
              <w:spacing w:line="320" w:lineRule="exact"/>
              <w:ind w:left="896" w:right="8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5304" w:type="dxa"/>
          </w:tcPr>
          <w:p>
            <w:pPr>
              <w:pStyle w:val="8"/>
              <w:numPr>
                <w:ilvl w:val="0"/>
                <w:numId w:val="11"/>
              </w:numPr>
              <w:tabs>
                <w:tab w:val="left" w:pos="941"/>
                <w:tab w:val="left" w:pos="942"/>
              </w:tabs>
              <w:spacing w:before="0" w:after="0" w:line="276" w:lineRule="auto"/>
              <w:ind w:left="1030" w:right="935" w:hanging="450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Search results should populate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within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acceptable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time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limits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0" w:hRule="atLeast"/>
        </w:trPr>
        <w:tc>
          <w:tcPr>
            <w:tcW w:w="996" w:type="dxa"/>
          </w:tcPr>
          <w:p>
            <w:pPr>
              <w:pStyle w:val="8"/>
              <w:spacing w:line="315" w:lineRule="exact"/>
              <w:ind w:left="88" w:right="80"/>
              <w:jc w:val="center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720" w:type="dxa"/>
          </w:tcPr>
          <w:p>
            <w:pPr>
              <w:pStyle w:val="8"/>
              <w:spacing w:line="320" w:lineRule="exact"/>
              <w:ind w:left="896" w:right="8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5304" w:type="dxa"/>
          </w:tcPr>
          <w:p>
            <w:pPr>
              <w:pStyle w:val="8"/>
              <w:numPr>
                <w:ilvl w:val="0"/>
                <w:numId w:val="12"/>
              </w:numPr>
              <w:tabs>
                <w:tab w:val="left" w:pos="720"/>
                <w:tab w:val="left" w:pos="721"/>
              </w:tabs>
              <w:spacing w:before="0" w:after="0" w:line="276" w:lineRule="auto"/>
              <w:ind w:left="713" w:right="707" w:hanging="353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System should visually confirm as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well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as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send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booking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confirmation</w:t>
            </w:r>
          </w:p>
          <w:p>
            <w:pPr>
              <w:pStyle w:val="8"/>
              <w:spacing w:line="321" w:lineRule="exact"/>
              <w:ind w:left="1549"/>
              <w:rPr>
                <w:sz w:val="28"/>
              </w:rPr>
            </w:pP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5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the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user's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contact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0" w:hRule="atLeast"/>
        </w:trPr>
        <w:tc>
          <w:tcPr>
            <w:tcW w:w="996" w:type="dxa"/>
          </w:tcPr>
          <w:p>
            <w:pPr>
              <w:pStyle w:val="8"/>
              <w:spacing w:line="315" w:lineRule="exact"/>
              <w:ind w:left="88" w:right="80"/>
              <w:jc w:val="center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720" w:type="dxa"/>
          </w:tcPr>
          <w:p>
            <w:pPr>
              <w:pStyle w:val="8"/>
              <w:spacing w:line="320" w:lineRule="exact"/>
              <w:ind w:left="896" w:right="8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5304" w:type="dxa"/>
          </w:tcPr>
          <w:p>
            <w:pPr>
              <w:pStyle w:val="8"/>
              <w:numPr>
                <w:ilvl w:val="0"/>
                <w:numId w:val="13"/>
              </w:numPr>
              <w:tabs>
                <w:tab w:val="left" w:pos="658"/>
                <w:tab w:val="left" w:pos="659"/>
              </w:tabs>
              <w:spacing w:before="0" w:after="0" w:line="276" w:lineRule="auto"/>
              <w:ind w:left="862" w:right="652" w:hanging="564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System should accept payments via</w:t>
            </w:r>
            <w:r>
              <w:rPr>
                <w:color w:val="282829"/>
                <w:spacing w:val="-68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different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payment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methods,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like</w:t>
            </w:r>
          </w:p>
          <w:p>
            <w:pPr>
              <w:pStyle w:val="8"/>
              <w:ind w:left="622"/>
              <w:rPr>
                <w:sz w:val="28"/>
              </w:rPr>
            </w:pPr>
            <w:r>
              <w:rPr>
                <w:color w:val="282829"/>
                <w:sz w:val="28"/>
              </w:rPr>
              <w:t>PayPal,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wallets,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cards,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vouchers,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etc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0" w:hRule="atLeast"/>
        </w:trPr>
        <w:tc>
          <w:tcPr>
            <w:tcW w:w="996" w:type="dxa"/>
          </w:tcPr>
          <w:p>
            <w:pPr>
              <w:pStyle w:val="8"/>
              <w:spacing w:line="315" w:lineRule="exact"/>
              <w:ind w:left="88" w:right="80"/>
              <w:jc w:val="center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720" w:type="dxa"/>
          </w:tcPr>
          <w:p>
            <w:pPr>
              <w:pStyle w:val="8"/>
              <w:spacing w:line="320" w:lineRule="exact"/>
              <w:ind w:left="896" w:right="8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5304" w:type="dxa"/>
          </w:tcPr>
          <w:p>
            <w:pPr>
              <w:pStyle w:val="8"/>
              <w:numPr>
                <w:ilvl w:val="0"/>
                <w:numId w:val="14"/>
              </w:numPr>
              <w:tabs>
                <w:tab w:val="left" w:pos="941"/>
                <w:tab w:val="left" w:pos="942"/>
              </w:tabs>
              <w:spacing w:before="0" w:after="0" w:line="278" w:lineRule="auto"/>
              <w:ind w:left="1030" w:right="935" w:hanging="450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Search results should populate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within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acceptable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time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limits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2" w:hRule="atLeast"/>
        </w:trPr>
        <w:tc>
          <w:tcPr>
            <w:tcW w:w="996" w:type="dxa"/>
          </w:tcPr>
          <w:p>
            <w:pPr>
              <w:pStyle w:val="8"/>
              <w:spacing w:line="317" w:lineRule="exact"/>
              <w:ind w:left="88" w:right="80"/>
              <w:jc w:val="center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720" w:type="dxa"/>
          </w:tcPr>
          <w:p>
            <w:pPr>
              <w:pStyle w:val="8"/>
              <w:ind w:left="896" w:right="88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5304" w:type="dxa"/>
          </w:tcPr>
          <w:p>
            <w:pPr>
              <w:pStyle w:val="8"/>
              <w:numPr>
                <w:ilvl w:val="0"/>
                <w:numId w:val="15"/>
              </w:numPr>
              <w:tabs>
                <w:tab w:val="left" w:pos="622"/>
                <w:tab w:val="left" w:pos="623"/>
              </w:tabs>
              <w:spacing w:before="0" w:after="0" w:line="276" w:lineRule="auto"/>
              <w:ind w:left="593" w:right="586" w:hanging="332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User should be helped appropriately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fill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in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the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mandatory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fields,</w:t>
            </w:r>
            <w:r>
              <w:rPr>
                <w:color w:val="282829"/>
                <w:spacing w:val="-6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incase</w:t>
            </w:r>
          </w:p>
          <w:p>
            <w:pPr>
              <w:pStyle w:val="8"/>
              <w:spacing w:line="321" w:lineRule="exact"/>
              <w:ind w:left="1789"/>
              <w:rPr>
                <w:sz w:val="28"/>
              </w:rPr>
            </w:pPr>
            <w:r>
              <w:rPr>
                <w:color w:val="282829"/>
                <w:sz w:val="28"/>
              </w:rPr>
              <w:t>of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invalid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input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11" w:hRule="atLeast"/>
        </w:trPr>
        <w:tc>
          <w:tcPr>
            <w:tcW w:w="996" w:type="dxa"/>
          </w:tcPr>
          <w:p>
            <w:pPr>
              <w:pStyle w:val="8"/>
              <w:spacing w:line="315" w:lineRule="exact"/>
              <w:ind w:left="88" w:right="80"/>
              <w:jc w:val="center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720" w:type="dxa"/>
          </w:tcPr>
          <w:p>
            <w:pPr>
              <w:pStyle w:val="8"/>
              <w:spacing w:line="320" w:lineRule="exact"/>
              <w:ind w:left="896" w:right="888"/>
              <w:jc w:val="center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Scalability</w:t>
            </w:r>
          </w:p>
        </w:tc>
        <w:tc>
          <w:tcPr>
            <w:tcW w:w="5304" w:type="dxa"/>
          </w:tcPr>
          <w:p>
            <w:pPr>
              <w:pStyle w:val="8"/>
              <w:numPr>
                <w:ilvl w:val="0"/>
                <w:numId w:val="16"/>
              </w:numPr>
              <w:tabs>
                <w:tab w:val="left" w:pos="802"/>
                <w:tab w:val="left" w:pos="803"/>
              </w:tabs>
              <w:spacing w:before="0" w:after="0" w:line="276" w:lineRule="auto"/>
              <w:ind w:left="869" w:right="797" w:hanging="428"/>
              <w:jc w:val="left"/>
              <w:rPr>
                <w:sz w:val="28"/>
              </w:rPr>
            </w:pPr>
            <w:r>
              <w:rPr>
                <w:color w:val="282829"/>
                <w:sz w:val="28"/>
              </w:rPr>
              <w:t>Use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of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captcha</w:t>
            </w:r>
            <w:r>
              <w:rPr>
                <w:color w:val="282829"/>
                <w:spacing w:val="-3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and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encryption</w:t>
            </w:r>
            <w:r>
              <w:rPr>
                <w:color w:val="282829"/>
                <w:spacing w:val="-1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to</w:t>
            </w:r>
            <w:r>
              <w:rPr>
                <w:color w:val="282829"/>
                <w:spacing w:val="-67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avoid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bots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from</w:t>
            </w:r>
            <w:r>
              <w:rPr>
                <w:color w:val="282829"/>
                <w:spacing w:val="-8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booking</w:t>
            </w:r>
            <w:r>
              <w:rPr>
                <w:color w:val="282829"/>
                <w:spacing w:val="-2"/>
                <w:sz w:val="28"/>
              </w:rPr>
              <w:t xml:space="preserve"> </w:t>
            </w:r>
            <w:r>
              <w:rPr>
                <w:color w:val="282829"/>
                <w:sz w:val="28"/>
              </w:rPr>
              <w:t>tickets</w:t>
            </w:r>
          </w:p>
        </w:tc>
      </w:tr>
    </w:tbl>
    <w:p>
      <w:pPr>
        <w:spacing w:after="0" w:line="276" w:lineRule="auto"/>
        <w:jc w:val="left"/>
        <w:rPr>
          <w:sz w:val="28"/>
        </w:rPr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7"/>
        </w:rPr>
      </w:pPr>
    </w:p>
    <w:p>
      <w:pPr>
        <w:pStyle w:val="2"/>
        <w:ind w:right="1728"/>
      </w:pPr>
      <w:r>
        <w:t>PROJECT</w:t>
      </w:r>
      <w:r>
        <w:rPr>
          <w:spacing w:val="-3"/>
        </w:rPr>
        <w:t xml:space="preserve"> </w:t>
      </w:r>
      <w:r>
        <w:t>DESIGN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5233"/>
        </w:tabs>
        <w:spacing w:before="73" w:after="0" w:line="240" w:lineRule="auto"/>
        <w:ind w:left="5233" w:right="0" w:hanging="245"/>
        <w:jc w:val="left"/>
        <w:rPr>
          <w:b/>
          <w:sz w:val="30"/>
        </w:rPr>
      </w:pPr>
      <w:r>
        <w:rPr>
          <w:b/>
          <w:sz w:val="32"/>
        </w:rPr>
        <w:t>PROJECT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DESIGN</w:t>
      </w:r>
    </w:p>
    <w:p>
      <w:pPr>
        <w:pStyle w:val="5"/>
        <w:spacing w:before="5"/>
        <w:rPr>
          <w:sz w:val="40"/>
        </w:rPr>
      </w:pPr>
    </w:p>
    <w:p>
      <w:pPr>
        <w:pStyle w:val="7"/>
        <w:numPr>
          <w:ilvl w:val="1"/>
          <w:numId w:val="17"/>
        </w:numPr>
        <w:tabs>
          <w:tab w:val="left" w:pos="1926"/>
        </w:tabs>
        <w:spacing w:before="0" w:after="0" w:line="240" w:lineRule="auto"/>
        <w:ind w:left="1925" w:right="0" w:hanging="486"/>
        <w:jc w:val="left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DIAGRAMS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1354455</wp:posOffset>
            </wp:positionH>
            <wp:positionV relativeFrom="paragraph">
              <wp:posOffset>137795</wp:posOffset>
            </wp:positionV>
            <wp:extent cx="4922520" cy="59690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28" cy="596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17"/>
        </w:numPr>
        <w:tabs>
          <w:tab w:val="left" w:pos="1926"/>
        </w:tabs>
        <w:spacing w:before="59" w:after="0" w:line="240" w:lineRule="auto"/>
        <w:ind w:left="1925" w:right="0" w:hanging="486"/>
        <w:jc w:val="left"/>
        <w:rPr>
          <w:b/>
          <w:sz w:val="32"/>
        </w:rPr>
      </w:pPr>
      <w:r>
        <w:rPr>
          <w:b/>
          <w:sz w:val="32"/>
        </w:rPr>
        <w:t>SOLUTION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TECHNICAL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ARCHITECTURE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1316355</wp:posOffset>
            </wp:positionH>
            <wp:positionV relativeFrom="paragraph">
              <wp:posOffset>177800</wp:posOffset>
            </wp:positionV>
            <wp:extent cx="3943350" cy="18478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1592580</wp:posOffset>
            </wp:positionH>
            <wp:positionV relativeFrom="paragraph">
              <wp:posOffset>152400</wp:posOffset>
            </wp:positionV>
            <wp:extent cx="4838700" cy="48768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17"/>
        </w:numPr>
        <w:tabs>
          <w:tab w:val="left" w:pos="1926"/>
        </w:tabs>
        <w:spacing w:before="59" w:after="0" w:line="240" w:lineRule="auto"/>
        <w:ind w:left="1925" w:right="0" w:hanging="486"/>
        <w:jc w:val="left"/>
        <w:rPr>
          <w:b/>
          <w:sz w:val="32"/>
        </w:rPr>
      </w:pPr>
      <w:r>
        <w:rPr>
          <w:b/>
          <w:sz w:val="32"/>
        </w:rPr>
        <w:t>USER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STORIES</w:t>
      </w: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2"/>
        </w:rPr>
      </w:pPr>
    </w:p>
    <w:tbl>
      <w:tblPr>
        <w:tblStyle w:val="4"/>
        <w:tblW w:w="0" w:type="auto"/>
        <w:tblInd w:w="56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0"/>
        <w:gridCol w:w="2036"/>
        <w:gridCol w:w="979"/>
        <w:gridCol w:w="2355"/>
        <w:gridCol w:w="1964"/>
        <w:gridCol w:w="929"/>
        <w:gridCol w:w="9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1400" w:type="dxa"/>
          </w:tcPr>
          <w:p>
            <w:pPr>
              <w:pStyle w:val="8"/>
              <w:spacing w:line="225" w:lineRule="exact"/>
              <w:ind w:left="2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2036" w:type="dxa"/>
          </w:tcPr>
          <w:p>
            <w:pPr>
              <w:pStyle w:val="8"/>
              <w:ind w:left="87" w:right="8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</w:p>
          <w:p>
            <w:pPr>
              <w:pStyle w:val="8"/>
              <w:spacing w:line="215" w:lineRule="exact"/>
              <w:ind w:left="87" w:right="8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79" w:type="dxa"/>
          </w:tcPr>
          <w:p>
            <w:pPr>
              <w:pStyle w:val="8"/>
              <w:ind w:left="234" w:right="221" w:hanging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</w:p>
          <w:p>
            <w:pPr>
              <w:pStyle w:val="8"/>
              <w:spacing w:line="215" w:lineRule="exact"/>
              <w:ind w:left="88" w:right="8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355" w:type="dxa"/>
          </w:tcPr>
          <w:p>
            <w:pPr>
              <w:pStyle w:val="8"/>
              <w:spacing w:line="225" w:lineRule="exact"/>
              <w:ind w:left="3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964" w:type="dxa"/>
          </w:tcPr>
          <w:p>
            <w:pPr>
              <w:pStyle w:val="8"/>
              <w:ind w:left="647" w:right="402" w:hanging="2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29" w:type="dxa"/>
          </w:tcPr>
          <w:p>
            <w:pPr>
              <w:pStyle w:val="8"/>
              <w:spacing w:line="225" w:lineRule="exact"/>
              <w:ind w:left="85" w:righ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72" w:type="dxa"/>
          </w:tcPr>
          <w:p>
            <w:pPr>
              <w:pStyle w:val="8"/>
              <w:spacing w:line="225" w:lineRule="exact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atLeast"/>
        </w:trPr>
        <w:tc>
          <w:tcPr>
            <w:tcW w:w="1400" w:type="dxa"/>
          </w:tcPr>
          <w:p>
            <w:pPr>
              <w:pStyle w:val="8"/>
              <w:spacing w:line="227" w:lineRule="exact"/>
              <w:ind w:left="122" w:right="11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</w:p>
          <w:p>
            <w:pPr>
              <w:pStyle w:val="8"/>
              <w:spacing w:before="8"/>
              <w:rPr>
                <w:b/>
                <w:sz w:val="18"/>
              </w:rPr>
            </w:pPr>
          </w:p>
          <w:p>
            <w:pPr>
              <w:pStyle w:val="8"/>
              <w:spacing w:before="1" w:line="228" w:lineRule="exact"/>
              <w:ind w:left="122" w:right="11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 xml:space="preserve">(Mobile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355" w:type="dxa"/>
          </w:tcPr>
          <w:p>
            <w:pPr>
              <w:pStyle w:val="8"/>
              <w:ind w:left="119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form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Filling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 my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</w:p>
        </w:tc>
        <w:tc>
          <w:tcPr>
            <w:tcW w:w="1964" w:type="dxa"/>
          </w:tcPr>
          <w:p>
            <w:pPr>
              <w:pStyle w:val="8"/>
              <w:ind w:left="109" w:right="101" w:hanging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account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/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9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355" w:type="dxa"/>
          </w:tcPr>
          <w:p>
            <w:pPr>
              <w:pStyle w:val="8"/>
              <w:spacing w:line="230" w:lineRule="exact"/>
              <w:ind w:left="119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 phone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numbers, Gmail,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Facebook</w:t>
            </w:r>
            <w:r>
              <w:rPr>
                <w:rFonts w:ascii="Arial MT"/>
                <w:spacing w:val="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other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social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sites</w:t>
            </w:r>
          </w:p>
        </w:tc>
        <w:tc>
          <w:tcPr>
            <w:tcW w:w="1964" w:type="dxa"/>
          </w:tcPr>
          <w:p>
            <w:pPr>
              <w:pStyle w:val="8"/>
              <w:spacing w:line="230" w:lineRule="exact"/>
              <w:ind w:left="186" w:right="178" w:hanging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register &amp;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dashboard with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Facebook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other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social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sites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1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9" w:lineRule="exact"/>
              <w:ind w:left="87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Conformation</w:t>
            </w:r>
          </w:p>
        </w:tc>
        <w:tc>
          <w:tcPr>
            <w:tcW w:w="979" w:type="dxa"/>
          </w:tcPr>
          <w:p>
            <w:pPr>
              <w:pStyle w:val="8"/>
              <w:spacing w:line="229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355" w:type="dxa"/>
          </w:tcPr>
          <w:p>
            <w:pPr>
              <w:pStyle w:val="8"/>
              <w:ind w:left="119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confirmation through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 or OTP 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registration is</w:t>
            </w:r>
          </w:p>
          <w:p>
            <w:pPr>
              <w:pStyle w:val="8"/>
              <w:spacing w:line="212" w:lineRule="exact"/>
              <w:ind w:left="119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successful</w:t>
            </w:r>
          </w:p>
        </w:tc>
        <w:tc>
          <w:tcPr>
            <w:tcW w:w="1964" w:type="dxa"/>
          </w:tcPr>
          <w:p>
            <w:pPr>
              <w:pStyle w:val="8"/>
              <w:ind w:left="169" w:right="162" w:hanging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receive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confirmation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click</w:t>
            </w:r>
            <w:r>
              <w:rPr>
                <w:rFonts w:ascii="Arial MT"/>
                <w:spacing w:val="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confirm.</w:t>
            </w:r>
          </w:p>
        </w:tc>
        <w:tc>
          <w:tcPr>
            <w:tcW w:w="929" w:type="dxa"/>
          </w:tcPr>
          <w:p>
            <w:pPr>
              <w:pStyle w:val="8"/>
              <w:spacing w:line="229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9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9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Authentication/Login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355" w:type="dxa"/>
          </w:tcPr>
          <w:p>
            <w:pPr>
              <w:pStyle w:val="8"/>
              <w:ind w:left="241" w:right="23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login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via login id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 or through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OTP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received on</w:t>
            </w:r>
          </w:p>
          <w:p>
            <w:pPr>
              <w:pStyle w:val="8"/>
              <w:spacing w:line="212" w:lineRule="exact"/>
              <w:ind w:left="117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phone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number</w:t>
            </w:r>
          </w:p>
        </w:tc>
        <w:tc>
          <w:tcPr>
            <w:tcW w:w="1964" w:type="dxa"/>
          </w:tcPr>
          <w:p>
            <w:pPr>
              <w:pStyle w:val="8"/>
              <w:ind w:left="128" w:right="125" w:firstLine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login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access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account/dashboard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71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Display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355" w:type="dxa"/>
          </w:tcPr>
          <w:p>
            <w:pPr>
              <w:pStyle w:val="8"/>
              <w:ind w:left="107" w:right="103" w:hanging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enter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start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destination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 get the list of trains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available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connecting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above</w:t>
            </w:r>
          </w:p>
        </w:tc>
        <w:tc>
          <w:tcPr>
            <w:tcW w:w="1964" w:type="dxa"/>
          </w:tcPr>
          <w:p>
            <w:pPr>
              <w:pStyle w:val="8"/>
              <w:ind w:left="141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</w:p>
          <w:p>
            <w:pPr>
              <w:pStyle w:val="8"/>
              <w:ind w:left="141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(name &amp; number),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corresponding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routes it passes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 based 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start</w:t>
            </w:r>
            <w:r>
              <w:rPr>
                <w:rFonts w:ascii="Arial MT"/>
                <w:spacing w:val="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destination</w:t>
            </w:r>
          </w:p>
          <w:p>
            <w:pPr>
              <w:pStyle w:val="8"/>
              <w:spacing w:line="213" w:lineRule="exact"/>
              <w:ind w:left="138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entered.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Booking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355" w:type="dxa"/>
          </w:tcPr>
          <w:p>
            <w:pPr>
              <w:pStyle w:val="8"/>
              <w:ind w:left="119" w:right="113" w:hanging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use, I can provide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basic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such</w:t>
            </w:r>
          </w:p>
          <w:p>
            <w:pPr>
              <w:pStyle w:val="8"/>
              <w:spacing w:line="230" w:lineRule="exact"/>
              <w:ind w:left="119" w:right="113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as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name,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age,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gender</w:t>
            </w:r>
            <w:r>
              <w:rPr>
                <w:rFonts w:ascii="Arial MT" w:hAnsi="Arial MT"/>
                <w:spacing w:val="-5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etc…</w:t>
            </w:r>
          </w:p>
        </w:tc>
        <w:tc>
          <w:tcPr>
            <w:tcW w:w="1964" w:type="dxa"/>
          </w:tcPr>
          <w:p>
            <w:pPr>
              <w:pStyle w:val="8"/>
              <w:ind w:left="143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will view, modify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details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enter.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9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979" w:type="dxa"/>
          </w:tcPr>
          <w:p>
            <w:pPr>
              <w:pStyle w:val="8"/>
              <w:spacing w:line="226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355" w:type="dxa"/>
          </w:tcPr>
          <w:p>
            <w:pPr>
              <w:pStyle w:val="8"/>
              <w:ind w:left="119" w:right="11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choose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class,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seat/berth.</w:t>
            </w:r>
          </w:p>
          <w:p>
            <w:pPr>
              <w:pStyle w:val="8"/>
              <w:ind w:left="119" w:right="112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If</w:t>
            </w:r>
            <w:r>
              <w:rPr>
                <w:rFonts w:ascii="Arial MT" w:hAnsi="Arial MT"/>
                <w:spacing w:val="-5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</w:t>
            </w:r>
            <w:r>
              <w:rPr>
                <w:rFonts w:ascii="Arial MT" w:hAnsi="Arial MT"/>
                <w:spacing w:val="-7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preferred</w:t>
            </w:r>
            <w:r>
              <w:rPr>
                <w:rFonts w:ascii="Arial MT" w:hAnsi="Arial MT"/>
                <w:spacing w:val="-6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seat/berth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isn’t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available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can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be</w:t>
            </w:r>
          </w:p>
          <w:p>
            <w:pPr>
              <w:pStyle w:val="8"/>
              <w:spacing w:line="228" w:lineRule="exact"/>
              <w:ind w:left="119" w:right="11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allocated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based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availability.</w:t>
            </w:r>
          </w:p>
        </w:tc>
        <w:tc>
          <w:tcPr>
            <w:tcW w:w="1964" w:type="dxa"/>
          </w:tcPr>
          <w:p>
            <w:pPr>
              <w:pStyle w:val="8"/>
              <w:ind w:left="143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will view, modify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seat/class berth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selected</w:t>
            </w:r>
          </w:p>
        </w:tc>
        <w:tc>
          <w:tcPr>
            <w:tcW w:w="929" w:type="dxa"/>
          </w:tcPr>
          <w:p>
            <w:pPr>
              <w:pStyle w:val="8"/>
              <w:spacing w:line="226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6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Payment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355" w:type="dxa"/>
          </w:tcPr>
          <w:p>
            <w:pPr>
              <w:pStyle w:val="8"/>
              <w:ind w:left="263" w:right="122" w:hanging="13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choose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 pay through credit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Card/debit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card/UPI.</w:t>
            </w:r>
          </w:p>
        </w:tc>
        <w:tc>
          <w:tcPr>
            <w:tcW w:w="1964" w:type="dxa"/>
          </w:tcPr>
          <w:p>
            <w:pPr>
              <w:pStyle w:val="8"/>
              <w:ind w:left="368" w:right="36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view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</w:p>
          <w:p>
            <w:pPr>
              <w:pStyle w:val="8"/>
              <w:ind w:left="142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 xml:space="preserve">Options </w:t>
            </w:r>
            <w:r>
              <w:rPr>
                <w:rFonts w:ascii="Arial MT"/>
                <w:sz w:val="20"/>
              </w:rPr>
              <w:t>available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select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desirable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choice</w:t>
            </w:r>
          </w:p>
          <w:p>
            <w:pPr>
              <w:pStyle w:val="8"/>
              <w:spacing w:line="228" w:lineRule="exact"/>
              <w:ind w:left="270" w:right="26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proceed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1" w:hRule="atLeast"/>
        </w:trPr>
        <w:tc>
          <w:tcPr>
            <w:tcW w:w="1400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2036" w:type="dxa"/>
          </w:tcPr>
          <w:p>
            <w:pPr>
              <w:pStyle w:val="8"/>
              <w:rPr>
                <w:sz w:val="20"/>
              </w:rPr>
            </w:pP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left="88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355" w:type="dxa"/>
          </w:tcPr>
          <w:p>
            <w:pPr>
              <w:pStyle w:val="8"/>
              <w:ind w:left="119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redirected to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selected</w:t>
            </w:r>
          </w:p>
          <w:p>
            <w:pPr>
              <w:pStyle w:val="8"/>
              <w:spacing w:line="230" w:lineRule="atLeast"/>
              <w:ind w:left="119" w:right="11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Payment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gateway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upon successful</w:t>
            </w:r>
          </w:p>
        </w:tc>
        <w:tc>
          <w:tcPr>
            <w:tcW w:w="1964" w:type="dxa"/>
          </w:tcPr>
          <w:p>
            <w:pPr>
              <w:pStyle w:val="8"/>
              <w:spacing w:line="230" w:lineRule="exact"/>
              <w:ind w:left="152" w:right="145" w:hanging="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pay through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portal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booking if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changes need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>
      <w:pPr>
        <w:spacing w:after="0" w:line="227" w:lineRule="exact"/>
        <w:rPr>
          <w:rFonts w:ascii="Arial MT"/>
          <w:sz w:val="20"/>
        </w:rPr>
        <w:sectPr>
          <w:pgSz w:w="12240" w:h="15840"/>
          <w:pgMar w:top="1440" w:right="320" w:bottom="1180" w:left="0" w:header="0" w:footer="918" w:gutter="0"/>
          <w:cols w:space="720" w:num="1"/>
        </w:sectPr>
      </w:pPr>
    </w:p>
    <w:tbl>
      <w:tblPr>
        <w:tblStyle w:val="4"/>
        <w:tblW w:w="0" w:type="auto"/>
        <w:tblInd w:w="56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0"/>
        <w:gridCol w:w="2036"/>
        <w:gridCol w:w="979"/>
        <w:gridCol w:w="2355"/>
        <w:gridCol w:w="1964"/>
        <w:gridCol w:w="929"/>
        <w:gridCol w:w="9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1400" w:type="dxa"/>
          </w:tcPr>
          <w:p>
            <w:pPr>
              <w:pStyle w:val="8"/>
              <w:spacing w:line="225" w:lineRule="exact"/>
              <w:ind w:left="118" w:right="1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2036" w:type="dxa"/>
          </w:tcPr>
          <w:p>
            <w:pPr>
              <w:pStyle w:val="8"/>
              <w:spacing w:line="225" w:lineRule="exact"/>
              <w:ind w:left="404" w:firstLine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>
            <w:pPr>
              <w:pStyle w:val="8"/>
              <w:spacing w:line="230" w:lineRule="atLeast"/>
              <w:ind w:left="738" w:hanging="3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Requirement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79" w:type="dxa"/>
          </w:tcPr>
          <w:p>
            <w:pPr>
              <w:pStyle w:val="8"/>
              <w:spacing w:line="225" w:lineRule="exact"/>
              <w:ind w:left="234" w:firstLine="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</w:p>
          <w:p>
            <w:pPr>
              <w:pStyle w:val="8"/>
              <w:spacing w:line="230" w:lineRule="atLeast"/>
              <w:ind w:left="109" w:right="84" w:firstLine="1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2355" w:type="dxa"/>
          </w:tcPr>
          <w:p>
            <w:pPr>
              <w:pStyle w:val="8"/>
              <w:spacing w:line="225" w:lineRule="exact"/>
              <w:ind w:left="3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964" w:type="dxa"/>
          </w:tcPr>
          <w:p>
            <w:pPr>
              <w:pStyle w:val="8"/>
              <w:ind w:left="647" w:right="402" w:hanging="2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Acceptance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29" w:type="dxa"/>
          </w:tcPr>
          <w:p>
            <w:pPr>
              <w:pStyle w:val="8"/>
              <w:spacing w:line="225" w:lineRule="exact"/>
              <w:ind w:left="85" w:righ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972" w:type="dxa"/>
          </w:tcPr>
          <w:p>
            <w:pPr>
              <w:pStyle w:val="8"/>
              <w:spacing w:line="225" w:lineRule="exact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979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355" w:type="dxa"/>
          </w:tcPr>
          <w:p>
            <w:pPr>
              <w:pStyle w:val="8"/>
              <w:ind w:left="119" w:right="116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completion</w:t>
            </w:r>
            <w:r>
              <w:rPr>
                <w:rFonts w:ascii="Arial MT" w:hAnsi="Arial MT"/>
                <w:spacing w:val="-10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of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payment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I’ll be redirected to the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booking website.</w:t>
            </w:r>
          </w:p>
        </w:tc>
        <w:tc>
          <w:tcPr>
            <w:tcW w:w="1964" w:type="dxa"/>
          </w:tcPr>
          <w:p>
            <w:pPr>
              <w:pStyle w:val="8"/>
              <w:spacing w:line="227" w:lineRule="exact"/>
              <w:ind w:left="135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done</w:t>
            </w:r>
          </w:p>
          <w:p>
            <w:pPr>
              <w:pStyle w:val="8"/>
              <w:ind w:left="107" w:right="10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move back to</w:t>
            </w:r>
            <w:r>
              <w:rPr>
                <w:rFonts w:ascii="Arial MT"/>
                <w:spacing w:val="-5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initial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payment</w:t>
            </w:r>
          </w:p>
          <w:p>
            <w:pPr>
              <w:pStyle w:val="8"/>
              <w:spacing w:line="211" w:lineRule="exact"/>
              <w:ind w:left="135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page</w:t>
            </w:r>
          </w:p>
        </w:tc>
        <w:tc>
          <w:tcPr>
            <w:tcW w:w="929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972" w:type="dxa"/>
          </w:tcPr>
          <w:p>
            <w:pPr>
              <w:pStyle w:val="8"/>
              <w:rPr>
                <w:sz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0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Ticket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generation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355" w:type="dxa"/>
          </w:tcPr>
          <w:p>
            <w:pPr>
              <w:pStyle w:val="8"/>
              <w:ind w:left="241" w:right="23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download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generated</w:t>
            </w:r>
          </w:p>
          <w:p>
            <w:pPr>
              <w:pStyle w:val="8"/>
              <w:ind w:left="136" w:right="131" w:firstLine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e-ticket for my journey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along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QR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code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which is used 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authentication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during</w:t>
            </w:r>
          </w:p>
          <w:p>
            <w:pPr>
              <w:pStyle w:val="8"/>
              <w:spacing w:line="212" w:lineRule="exact"/>
              <w:ind w:left="116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journey.</w:t>
            </w:r>
          </w:p>
        </w:tc>
        <w:tc>
          <w:tcPr>
            <w:tcW w:w="1964" w:type="dxa"/>
          </w:tcPr>
          <w:p>
            <w:pPr>
              <w:pStyle w:val="8"/>
              <w:ind w:left="105" w:right="10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show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generated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QR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code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so that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authentication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done quickly.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0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8" w:lineRule="exact"/>
              <w:ind w:left="87" w:right="8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Ticket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status</w:t>
            </w:r>
          </w:p>
        </w:tc>
        <w:tc>
          <w:tcPr>
            <w:tcW w:w="979" w:type="dxa"/>
          </w:tcPr>
          <w:p>
            <w:pPr>
              <w:pStyle w:val="8"/>
              <w:spacing w:line="228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USN-11</w:t>
            </w:r>
          </w:p>
        </w:tc>
        <w:tc>
          <w:tcPr>
            <w:tcW w:w="2355" w:type="dxa"/>
          </w:tcPr>
          <w:p>
            <w:pPr>
              <w:pStyle w:val="8"/>
              <w:ind w:left="119" w:right="115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As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user,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can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see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</w:t>
            </w:r>
            <w:r>
              <w:rPr>
                <w:rFonts w:ascii="Arial MT" w:hAnsi="Arial MT"/>
                <w:spacing w:val="-5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status of my ticket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Whether it’s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confirmed/waiting/RAC.</w:t>
            </w:r>
          </w:p>
        </w:tc>
        <w:tc>
          <w:tcPr>
            <w:tcW w:w="1964" w:type="dxa"/>
          </w:tcPr>
          <w:p>
            <w:pPr>
              <w:pStyle w:val="8"/>
              <w:ind w:left="157" w:right="14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confidentially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get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arrange alternate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transport if the</w:t>
            </w:r>
          </w:p>
          <w:p>
            <w:pPr>
              <w:pStyle w:val="8"/>
              <w:spacing w:line="230" w:lineRule="exact"/>
              <w:ind w:left="520" w:right="508" w:hanging="6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ticket isn’t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Confirmed</w:t>
            </w:r>
          </w:p>
        </w:tc>
        <w:tc>
          <w:tcPr>
            <w:tcW w:w="929" w:type="dxa"/>
          </w:tcPr>
          <w:p>
            <w:pPr>
              <w:pStyle w:val="8"/>
              <w:spacing w:line="228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8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9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ind w:left="539" w:hanging="63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w w:val="95"/>
                <w:sz w:val="20"/>
              </w:rPr>
              <w:t>Remainders</w:t>
            </w:r>
            <w:r>
              <w:rPr>
                <w:rFonts w:ascii="Arial MT"/>
                <w:color w:val="212121"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notification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USN-12</w:t>
            </w:r>
          </w:p>
        </w:tc>
        <w:tc>
          <w:tcPr>
            <w:tcW w:w="2355" w:type="dxa"/>
          </w:tcPr>
          <w:p>
            <w:pPr>
              <w:pStyle w:val="8"/>
              <w:ind w:left="237" w:right="224" w:hanging="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get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remainders about my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</w:t>
            </w:r>
          </w:p>
          <w:p>
            <w:pPr>
              <w:pStyle w:val="8"/>
              <w:spacing w:line="230" w:lineRule="exact"/>
              <w:ind w:left="119" w:right="11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before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actual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journey.</w:t>
            </w:r>
          </w:p>
        </w:tc>
        <w:tc>
          <w:tcPr>
            <w:tcW w:w="1964" w:type="dxa"/>
          </w:tcPr>
          <w:p>
            <w:pPr>
              <w:pStyle w:val="8"/>
              <w:spacing w:line="227" w:lineRule="exact"/>
              <w:ind w:left="137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make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sure</w:t>
            </w:r>
          </w:p>
          <w:p>
            <w:pPr>
              <w:pStyle w:val="8"/>
              <w:ind w:left="107" w:right="98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that</w:t>
            </w:r>
            <w:r>
              <w:rPr>
                <w:rFonts w:ascii="Arial MT" w:hAnsi="Arial MT"/>
                <w:spacing w:val="-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don’t</w:t>
            </w:r>
            <w:r>
              <w:rPr>
                <w:rFonts w:ascii="Arial MT" w:hAnsi="Arial MT"/>
                <w:spacing w:val="-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miss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journey because of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constant</w:t>
            </w:r>
          </w:p>
          <w:p>
            <w:pPr>
              <w:pStyle w:val="8"/>
              <w:spacing w:line="212" w:lineRule="exact"/>
              <w:ind w:left="134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notifications.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8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979" w:type="dxa"/>
          </w:tcPr>
          <w:p>
            <w:pPr>
              <w:pStyle w:val="8"/>
              <w:spacing w:line="226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USN-13</w:t>
            </w:r>
          </w:p>
        </w:tc>
        <w:tc>
          <w:tcPr>
            <w:tcW w:w="2355" w:type="dxa"/>
          </w:tcPr>
          <w:p>
            <w:pPr>
              <w:pStyle w:val="8"/>
              <w:ind w:left="114" w:right="107" w:hanging="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track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GPS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get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such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as ETA,</w:t>
            </w:r>
          </w:p>
          <w:p>
            <w:pPr>
              <w:pStyle w:val="8"/>
              <w:spacing w:line="211" w:lineRule="exact"/>
              <w:ind w:left="117" w:right="1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Current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stop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delay.</w:t>
            </w:r>
          </w:p>
        </w:tc>
        <w:tc>
          <w:tcPr>
            <w:tcW w:w="1964" w:type="dxa"/>
          </w:tcPr>
          <w:p>
            <w:pPr>
              <w:pStyle w:val="8"/>
              <w:ind w:left="107" w:right="9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track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 get to know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about the delays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pian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accordingly</w:t>
            </w:r>
          </w:p>
        </w:tc>
        <w:tc>
          <w:tcPr>
            <w:tcW w:w="929" w:type="dxa"/>
          </w:tcPr>
          <w:p>
            <w:pPr>
              <w:pStyle w:val="8"/>
              <w:spacing w:line="226" w:lineRule="exact"/>
              <w:ind w:left="85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72" w:type="dxa"/>
          </w:tcPr>
          <w:p>
            <w:pPr>
              <w:pStyle w:val="8"/>
              <w:spacing w:line="226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1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9" w:lineRule="exact"/>
              <w:ind w:left="87" w:right="8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Ticket</w:t>
            </w:r>
            <w:r>
              <w:rPr>
                <w:rFonts w:ascii="Arial MT"/>
                <w:color w:val="212121"/>
                <w:spacing w:val="-4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cancellation</w:t>
            </w:r>
          </w:p>
        </w:tc>
        <w:tc>
          <w:tcPr>
            <w:tcW w:w="979" w:type="dxa"/>
          </w:tcPr>
          <w:p>
            <w:pPr>
              <w:pStyle w:val="8"/>
              <w:spacing w:line="229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USN-14</w:t>
            </w:r>
          </w:p>
        </w:tc>
        <w:tc>
          <w:tcPr>
            <w:tcW w:w="2355" w:type="dxa"/>
          </w:tcPr>
          <w:p>
            <w:pPr>
              <w:pStyle w:val="8"/>
              <w:ind w:left="119" w:right="112"/>
              <w:jc w:val="center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As a user, I can cancel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my</w:t>
            </w:r>
            <w:r>
              <w:rPr>
                <w:rFonts w:ascii="Arial MT" w:hAnsi="Arial MT"/>
                <w:spacing w:val="-9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tickets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if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there’s</w:t>
            </w:r>
            <w:r>
              <w:rPr>
                <w:rFonts w:ascii="Arial MT" w:hAnsi="Arial MT"/>
                <w:spacing w:val="-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any</w:t>
            </w:r>
            <w:r>
              <w:rPr>
                <w:rFonts w:ascii="Arial MT" w:hAnsi="Arial MT"/>
                <w:spacing w:val="-53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Change</w:t>
            </w:r>
            <w:r>
              <w:rPr>
                <w:rFonts w:ascii="Arial MT" w:hAnsi="Arial MT"/>
                <w:spacing w:val="-2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of</w:t>
            </w:r>
            <w:r>
              <w:rPr>
                <w:rFonts w:ascii="Arial MT" w:hAnsi="Arial MT"/>
                <w:spacing w:val="1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plan</w:t>
            </w:r>
          </w:p>
        </w:tc>
        <w:tc>
          <w:tcPr>
            <w:tcW w:w="1964" w:type="dxa"/>
          </w:tcPr>
          <w:p>
            <w:pPr>
              <w:pStyle w:val="8"/>
              <w:ind w:left="148" w:right="139" w:firstLine="13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cancel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ticket and get a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refund based 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how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close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date</w:t>
            </w:r>
          </w:p>
          <w:p>
            <w:pPr>
              <w:pStyle w:val="8"/>
              <w:spacing w:line="212" w:lineRule="exact"/>
              <w:ind w:left="246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is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journey.</w:t>
            </w:r>
          </w:p>
        </w:tc>
        <w:tc>
          <w:tcPr>
            <w:tcW w:w="929" w:type="dxa"/>
          </w:tcPr>
          <w:p>
            <w:pPr>
              <w:pStyle w:val="8"/>
              <w:spacing w:line="229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</w:tcPr>
          <w:p>
            <w:pPr>
              <w:pStyle w:val="8"/>
              <w:spacing w:line="229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1400" w:type="dxa"/>
          </w:tcPr>
          <w:p>
            <w:pPr>
              <w:pStyle w:val="8"/>
              <w:rPr>
                <w:sz w:val="18"/>
              </w:rPr>
            </w:pPr>
          </w:p>
        </w:tc>
        <w:tc>
          <w:tcPr>
            <w:tcW w:w="2036" w:type="dxa"/>
          </w:tcPr>
          <w:p>
            <w:pPr>
              <w:pStyle w:val="8"/>
              <w:spacing w:line="227" w:lineRule="exact"/>
              <w:ind w:left="87" w:right="8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Raise</w:t>
            </w:r>
            <w:r>
              <w:rPr>
                <w:rFonts w:ascii="Arial MT"/>
                <w:color w:val="212121"/>
                <w:spacing w:val="-2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queries</w:t>
            </w:r>
          </w:p>
        </w:tc>
        <w:tc>
          <w:tcPr>
            <w:tcW w:w="979" w:type="dxa"/>
          </w:tcPr>
          <w:p>
            <w:pPr>
              <w:pStyle w:val="8"/>
              <w:spacing w:line="227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USN-15</w:t>
            </w:r>
          </w:p>
        </w:tc>
        <w:tc>
          <w:tcPr>
            <w:tcW w:w="2355" w:type="dxa"/>
          </w:tcPr>
          <w:p>
            <w:pPr>
              <w:pStyle w:val="8"/>
              <w:spacing w:line="230" w:lineRule="exact"/>
              <w:ind w:left="224" w:right="220" w:firstLine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 raise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 through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query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box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or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via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mail.</w:t>
            </w:r>
          </w:p>
        </w:tc>
        <w:tc>
          <w:tcPr>
            <w:tcW w:w="1964" w:type="dxa"/>
          </w:tcPr>
          <w:p>
            <w:pPr>
              <w:pStyle w:val="8"/>
              <w:ind w:left="217" w:right="210" w:firstLine="15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view 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pervious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queries.</w:t>
            </w:r>
          </w:p>
        </w:tc>
        <w:tc>
          <w:tcPr>
            <w:tcW w:w="929" w:type="dxa"/>
          </w:tcPr>
          <w:p>
            <w:pPr>
              <w:pStyle w:val="8"/>
              <w:spacing w:line="227" w:lineRule="exact"/>
              <w:ind w:left="85" w:right="7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972" w:type="dxa"/>
          </w:tcPr>
          <w:p>
            <w:pPr>
              <w:pStyle w:val="8"/>
              <w:spacing w:line="227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7" w:hRule="atLeast"/>
        </w:trPr>
        <w:tc>
          <w:tcPr>
            <w:tcW w:w="1400" w:type="dxa"/>
            <w:tcBorders>
              <w:bottom w:val="single" w:color="000000" w:sz="6" w:space="0"/>
            </w:tcBorders>
          </w:tcPr>
          <w:p>
            <w:pPr>
              <w:pStyle w:val="8"/>
              <w:ind w:left="119" w:right="11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Executive</w:t>
            </w:r>
          </w:p>
        </w:tc>
        <w:tc>
          <w:tcPr>
            <w:tcW w:w="2036" w:type="dxa"/>
            <w:tcBorders>
              <w:bottom w:val="single" w:color="000000" w:sz="6" w:space="0"/>
            </w:tcBorders>
          </w:tcPr>
          <w:p>
            <w:pPr>
              <w:pStyle w:val="8"/>
              <w:spacing w:line="228" w:lineRule="exact"/>
              <w:ind w:left="87" w:right="8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Answer</w:t>
            </w:r>
            <w:r>
              <w:rPr>
                <w:rFonts w:ascii="Arial MT"/>
                <w:color w:val="212121"/>
                <w:spacing w:val="-3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the</w:t>
            </w:r>
            <w:r>
              <w:rPr>
                <w:rFonts w:ascii="Arial MT"/>
                <w:color w:val="212121"/>
                <w:spacing w:val="-3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queries</w:t>
            </w:r>
          </w:p>
        </w:tc>
        <w:tc>
          <w:tcPr>
            <w:tcW w:w="979" w:type="dxa"/>
            <w:tcBorders>
              <w:bottom w:val="single" w:color="000000" w:sz="6" w:space="0"/>
            </w:tcBorders>
          </w:tcPr>
          <w:p>
            <w:pPr>
              <w:pStyle w:val="8"/>
              <w:spacing w:line="228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USN-16</w:t>
            </w:r>
          </w:p>
        </w:tc>
        <w:tc>
          <w:tcPr>
            <w:tcW w:w="2355" w:type="dxa"/>
            <w:tcBorders>
              <w:bottom w:val="single" w:color="000000" w:sz="6" w:space="0"/>
            </w:tcBorders>
          </w:tcPr>
          <w:p>
            <w:pPr>
              <w:pStyle w:val="8"/>
              <w:ind w:left="119" w:right="115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answer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 questions/doubts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Raised by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</w:p>
          <w:p>
            <w:pPr>
              <w:pStyle w:val="8"/>
              <w:spacing w:line="210" w:lineRule="exact"/>
              <w:ind w:left="119" w:right="1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customers.</w:t>
            </w:r>
          </w:p>
        </w:tc>
        <w:tc>
          <w:tcPr>
            <w:tcW w:w="1964" w:type="dxa"/>
            <w:tcBorders>
              <w:bottom w:val="single" w:color="000000" w:sz="6" w:space="0"/>
            </w:tcBorders>
          </w:tcPr>
          <w:p>
            <w:pPr>
              <w:pStyle w:val="8"/>
              <w:ind w:left="107" w:right="10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view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queries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make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it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resolved</w:t>
            </w:r>
          </w:p>
        </w:tc>
        <w:tc>
          <w:tcPr>
            <w:tcW w:w="929" w:type="dxa"/>
            <w:tcBorders>
              <w:bottom w:val="single" w:color="000000" w:sz="6" w:space="0"/>
            </w:tcBorders>
          </w:tcPr>
          <w:p>
            <w:pPr>
              <w:pStyle w:val="8"/>
              <w:spacing w:line="228" w:lineRule="exact"/>
              <w:ind w:left="85" w:right="8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972" w:type="dxa"/>
            <w:tcBorders>
              <w:bottom w:val="single" w:color="000000" w:sz="6" w:space="0"/>
            </w:tcBorders>
          </w:tcPr>
          <w:p>
            <w:pPr>
              <w:pStyle w:val="8"/>
              <w:spacing w:line="228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6" w:hRule="atLeast"/>
        </w:trPr>
        <w:tc>
          <w:tcPr>
            <w:tcW w:w="1400" w:type="dxa"/>
            <w:tcBorders>
              <w:top w:val="single" w:color="000000" w:sz="6" w:space="0"/>
            </w:tcBorders>
          </w:tcPr>
          <w:p>
            <w:pPr>
              <w:pStyle w:val="8"/>
              <w:spacing w:line="225" w:lineRule="exact"/>
              <w:ind w:left="88" w:right="8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Administrator</w:t>
            </w:r>
          </w:p>
        </w:tc>
        <w:tc>
          <w:tcPr>
            <w:tcW w:w="2036" w:type="dxa"/>
            <w:tcBorders>
              <w:top w:val="single" w:color="000000" w:sz="6" w:space="0"/>
            </w:tcBorders>
          </w:tcPr>
          <w:p>
            <w:pPr>
              <w:pStyle w:val="8"/>
              <w:spacing w:line="225" w:lineRule="exact"/>
              <w:ind w:left="87" w:right="8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Feed</w:t>
            </w:r>
            <w:r>
              <w:rPr>
                <w:rFonts w:ascii="Arial MT"/>
                <w:color w:val="212121"/>
                <w:spacing w:val="-4"/>
                <w:sz w:val="20"/>
              </w:rPr>
              <w:t xml:space="preserve"> </w:t>
            </w:r>
            <w:r>
              <w:rPr>
                <w:rFonts w:ascii="Arial MT"/>
                <w:color w:val="212121"/>
                <w:sz w:val="20"/>
              </w:rPr>
              <w:t>details</w:t>
            </w:r>
          </w:p>
        </w:tc>
        <w:tc>
          <w:tcPr>
            <w:tcW w:w="979" w:type="dxa"/>
            <w:tcBorders>
              <w:top w:val="single" w:color="000000" w:sz="6" w:space="0"/>
            </w:tcBorders>
          </w:tcPr>
          <w:p>
            <w:pPr>
              <w:pStyle w:val="8"/>
              <w:spacing w:line="225" w:lineRule="exact"/>
              <w:ind w:right="12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USN-17</w:t>
            </w:r>
          </w:p>
        </w:tc>
        <w:tc>
          <w:tcPr>
            <w:tcW w:w="2355" w:type="dxa"/>
            <w:tcBorders>
              <w:top w:val="single" w:color="000000" w:sz="6" w:space="0"/>
            </w:tcBorders>
          </w:tcPr>
          <w:p>
            <w:pPr>
              <w:pStyle w:val="8"/>
              <w:ind w:left="225" w:right="221" w:firstLine="55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 feed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 about 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trains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delays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add</w:t>
            </w:r>
          </w:p>
          <w:p>
            <w:pPr>
              <w:pStyle w:val="8"/>
              <w:spacing w:line="230" w:lineRule="exact"/>
              <w:ind w:left="157" w:right="152" w:firstLine="156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extra seats if a new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compartment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is</w:t>
            </w:r>
            <w:r>
              <w:rPr>
                <w:rFonts w:ascii="Arial MT"/>
                <w:spacing w:val="-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added.</w:t>
            </w:r>
          </w:p>
        </w:tc>
        <w:tc>
          <w:tcPr>
            <w:tcW w:w="1964" w:type="dxa"/>
            <w:tcBorders>
              <w:top w:val="single" w:color="000000" w:sz="6" w:space="0"/>
            </w:tcBorders>
          </w:tcPr>
          <w:p>
            <w:pPr>
              <w:pStyle w:val="8"/>
              <w:ind w:left="142" w:right="13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view 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ensure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corrections</w:t>
            </w:r>
            <w:r>
              <w:rPr>
                <w:rFonts w:ascii="Arial MT"/>
                <w:spacing w:val="-1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information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fed.</w:t>
            </w:r>
          </w:p>
        </w:tc>
        <w:tc>
          <w:tcPr>
            <w:tcW w:w="929" w:type="dxa"/>
            <w:tcBorders>
              <w:top w:val="single" w:color="000000" w:sz="6" w:space="0"/>
            </w:tcBorders>
          </w:tcPr>
          <w:p>
            <w:pPr>
              <w:pStyle w:val="8"/>
              <w:spacing w:line="225" w:lineRule="exact"/>
              <w:ind w:left="85" w:right="7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972" w:type="dxa"/>
            <w:tcBorders>
              <w:top w:val="single" w:color="000000" w:sz="6" w:space="0"/>
            </w:tcBorders>
          </w:tcPr>
          <w:p>
            <w:pPr>
              <w:pStyle w:val="8"/>
              <w:spacing w:line="225" w:lineRule="exact"/>
              <w:ind w:left="1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>
      <w:pPr>
        <w:spacing w:after="0" w:line="225" w:lineRule="exact"/>
        <w:rPr>
          <w:rFonts w:ascii="Arial MT"/>
          <w:sz w:val="20"/>
        </w:rPr>
        <w:sectPr>
          <w:pgSz w:w="12240" w:h="15840"/>
          <w:pgMar w:top="1500" w:right="320" w:bottom="110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0"/>
        </w:rPr>
      </w:pPr>
    </w:p>
    <w:p>
      <w:pPr>
        <w:pStyle w:val="2"/>
        <w:ind w:left="1404" w:right="0"/>
        <w:jc w:val="left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SCHEDULING</w:t>
      </w:r>
    </w:p>
    <w:p>
      <w:pPr>
        <w:spacing w:after="0"/>
        <w:jc w:val="left"/>
        <w:sectPr>
          <w:pgSz w:w="12240" w:h="15840"/>
          <w:pgMar w:top="1500" w:right="320" w:bottom="110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3490"/>
        </w:tabs>
        <w:spacing w:before="73" w:after="0" w:line="240" w:lineRule="auto"/>
        <w:ind w:left="3490" w:right="0" w:hanging="245"/>
        <w:jc w:val="left"/>
        <w:rPr>
          <w:b/>
          <w:sz w:val="30"/>
        </w:rPr>
      </w:pPr>
      <w:r>
        <w:rPr>
          <w:b/>
          <w:sz w:val="32"/>
        </w:rPr>
        <w:t>PROJECT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PLANNING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SCHEDULING</w:t>
      </w:r>
    </w:p>
    <w:p>
      <w:pPr>
        <w:pStyle w:val="5"/>
        <w:rPr>
          <w:sz w:val="34"/>
        </w:rPr>
      </w:pPr>
    </w:p>
    <w:p>
      <w:pPr>
        <w:pStyle w:val="5"/>
        <w:spacing w:before="8"/>
        <w:rPr>
          <w:sz w:val="42"/>
        </w:rPr>
      </w:pPr>
    </w:p>
    <w:p>
      <w:pPr>
        <w:pStyle w:val="7"/>
        <w:numPr>
          <w:ilvl w:val="1"/>
          <w:numId w:val="18"/>
        </w:numPr>
        <w:tabs>
          <w:tab w:val="left" w:pos="1169"/>
        </w:tabs>
        <w:spacing w:before="0" w:after="0" w:line="240" w:lineRule="auto"/>
        <w:ind w:left="1168" w:right="0" w:hanging="493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PLANNING&amp;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ESTIMATION</w:t>
      </w:r>
    </w:p>
    <w:p>
      <w:pPr>
        <w:pStyle w:val="5"/>
        <w:spacing w:before="6"/>
        <w:rPr>
          <w:sz w:val="28"/>
        </w:rPr>
      </w:pPr>
    </w:p>
    <w:tbl>
      <w:tblPr>
        <w:tblStyle w:val="4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0"/>
        <w:gridCol w:w="1680"/>
        <w:gridCol w:w="1167"/>
        <w:gridCol w:w="3521"/>
        <w:gridCol w:w="1186"/>
        <w:gridCol w:w="1201"/>
        <w:gridCol w:w="13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 w:hRule="atLeast"/>
        </w:trPr>
        <w:tc>
          <w:tcPr>
            <w:tcW w:w="1400" w:type="dxa"/>
          </w:tcPr>
          <w:p>
            <w:pPr>
              <w:pStyle w:val="8"/>
              <w:spacing w:line="227" w:lineRule="exact"/>
              <w:ind w:left="4"/>
              <w:rPr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</w:p>
        </w:tc>
        <w:tc>
          <w:tcPr>
            <w:tcW w:w="1680" w:type="dxa"/>
          </w:tcPr>
          <w:p>
            <w:pPr>
              <w:pStyle w:val="8"/>
              <w:spacing w:line="209" w:lineRule="exact"/>
              <w:ind w:left="4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</w:p>
          <w:p>
            <w:pPr>
              <w:pStyle w:val="8"/>
              <w:spacing w:line="214" w:lineRule="exact"/>
              <w:ind w:left="4" w:right="411"/>
              <w:rPr>
                <w:b/>
                <w:sz w:val="22"/>
              </w:rPr>
            </w:pPr>
            <w:r>
              <w:rPr>
                <w:b/>
                <w:sz w:val="22"/>
              </w:rPr>
              <w:t>Requirement</w:t>
            </w:r>
            <w:r>
              <w:rPr>
                <w:b/>
                <w:spacing w:val="-53"/>
                <w:sz w:val="22"/>
              </w:rPr>
              <w:t xml:space="preserve"> </w:t>
            </w:r>
            <w:r>
              <w:rPr>
                <w:b/>
                <w:sz w:val="22"/>
              </w:rPr>
              <w:t>(Epic)</w:t>
            </w:r>
          </w:p>
        </w:tc>
        <w:tc>
          <w:tcPr>
            <w:tcW w:w="1167" w:type="dxa"/>
          </w:tcPr>
          <w:p>
            <w:pPr>
              <w:pStyle w:val="8"/>
              <w:spacing w:before="5" w:line="204" w:lineRule="auto"/>
              <w:ind w:left="4" w:right="138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14"/>
                <w:sz w:val="22"/>
              </w:rPr>
              <w:t xml:space="preserve"> </w:t>
            </w:r>
            <w:r>
              <w:rPr>
                <w:b/>
                <w:sz w:val="22"/>
              </w:rPr>
              <w:t>Story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Number</w:t>
            </w:r>
          </w:p>
        </w:tc>
        <w:tc>
          <w:tcPr>
            <w:tcW w:w="3521" w:type="dxa"/>
          </w:tcPr>
          <w:p>
            <w:pPr>
              <w:pStyle w:val="8"/>
              <w:spacing w:line="227" w:lineRule="exact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Story</w:t>
            </w:r>
            <w:r>
              <w:rPr>
                <w:b/>
                <w:spacing w:val="-2"/>
                <w:sz w:val="22"/>
              </w:rPr>
              <w:t xml:space="preserve"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Task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27" w:lineRule="exact"/>
              <w:ind w:right="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Story</w:t>
            </w:r>
            <w:r>
              <w:rPr>
                <w:b/>
                <w:spacing w:val="-6"/>
                <w:sz w:val="22"/>
              </w:rPr>
              <w:t xml:space="preserve"> </w:t>
            </w:r>
            <w:r>
              <w:rPr>
                <w:b/>
                <w:sz w:val="22"/>
              </w:rPr>
              <w:t>Points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27" w:lineRule="exact"/>
              <w:ind w:left="2"/>
              <w:rPr>
                <w:b/>
                <w:sz w:val="22"/>
              </w:rPr>
            </w:pPr>
            <w:r>
              <w:rPr>
                <w:b/>
                <w:sz w:val="22"/>
              </w:rPr>
              <w:t>Priority</w:t>
            </w:r>
          </w:p>
        </w:tc>
        <w:tc>
          <w:tcPr>
            <w:tcW w:w="1378" w:type="dxa"/>
          </w:tcPr>
          <w:p>
            <w:pPr>
              <w:pStyle w:val="8"/>
              <w:spacing w:before="5" w:line="204" w:lineRule="auto"/>
              <w:ind w:left="111" w:right="345"/>
              <w:rPr>
                <w:b/>
                <w:sz w:val="22"/>
              </w:rPr>
            </w:pPr>
            <w:r>
              <w:rPr>
                <w:b/>
                <w:sz w:val="22"/>
              </w:rPr>
              <w:t>Team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1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  <w:tc>
          <w:tcPr>
            <w:tcW w:w="168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Registration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</w:t>
            </w:r>
          </w:p>
        </w:tc>
        <w:tc>
          <w:tcPr>
            <w:tcW w:w="3521" w:type="dxa"/>
          </w:tcPr>
          <w:p>
            <w:pPr>
              <w:pStyle w:val="8"/>
              <w:spacing w:before="5" w:line="249" w:lineRule="auto"/>
              <w:ind w:left="107" w:right="268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register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form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</w:p>
          <w:p>
            <w:pPr>
              <w:pStyle w:val="8"/>
              <w:spacing w:line="230" w:lineRule="exact"/>
              <w:ind w:left="107"/>
              <w:rPr>
                <w:sz w:val="22"/>
              </w:rPr>
            </w:pPr>
            <w:r>
              <w:rPr>
                <w:sz w:val="22"/>
              </w:rPr>
              <w:t>Filling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my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details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Keerthika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70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  <w:tc>
          <w:tcPr>
            <w:tcW w:w="168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USN-2</w:t>
            </w:r>
          </w:p>
        </w:tc>
        <w:tc>
          <w:tcPr>
            <w:tcW w:w="3521" w:type="dxa"/>
          </w:tcPr>
          <w:p>
            <w:pPr>
              <w:pStyle w:val="8"/>
              <w:spacing w:before="6"/>
              <w:ind w:left="107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user,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register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through phone</w:t>
            </w:r>
          </w:p>
          <w:p>
            <w:pPr>
              <w:pStyle w:val="8"/>
              <w:spacing w:line="252" w:lineRule="exact"/>
              <w:ind w:left="107" w:right="280"/>
              <w:rPr>
                <w:sz w:val="22"/>
              </w:rPr>
            </w:pPr>
            <w:r>
              <w:rPr>
                <w:sz w:val="22"/>
              </w:rPr>
              <w:t>numbers,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Gmail,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Facebook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other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social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sites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Pandiselvi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3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Conformation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USN-3</w:t>
            </w:r>
          </w:p>
        </w:tc>
        <w:tc>
          <w:tcPr>
            <w:tcW w:w="3521" w:type="dxa"/>
          </w:tcPr>
          <w:p>
            <w:pPr>
              <w:pStyle w:val="8"/>
              <w:spacing w:before="5" w:line="249" w:lineRule="auto"/>
              <w:ind w:left="107" w:right="125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will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receive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confirmation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</w:p>
          <w:p>
            <w:pPr>
              <w:pStyle w:val="8"/>
              <w:spacing w:line="247" w:lineRule="exact"/>
              <w:ind w:left="107"/>
              <w:rPr>
                <w:sz w:val="22"/>
              </w:rPr>
            </w:pPr>
            <w:r>
              <w:rPr>
                <w:sz w:val="22"/>
              </w:rPr>
              <w:t>email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OTP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once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registration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</w:p>
          <w:p>
            <w:pPr>
              <w:pStyle w:val="8"/>
              <w:spacing w:line="235" w:lineRule="exact"/>
              <w:ind w:left="107"/>
              <w:rPr>
                <w:sz w:val="22"/>
              </w:rPr>
            </w:pPr>
            <w:r>
              <w:rPr>
                <w:sz w:val="22"/>
              </w:rPr>
              <w:t>successful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Low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 w:right="-15"/>
              <w:rPr>
                <w:sz w:val="22"/>
              </w:rPr>
            </w:pPr>
            <w:r>
              <w:rPr>
                <w:sz w:val="22"/>
              </w:rPr>
              <w:t>Buvaneshwari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0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  <w:tc>
          <w:tcPr>
            <w:tcW w:w="168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login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USN-4</w:t>
            </w:r>
          </w:p>
        </w:tc>
        <w:tc>
          <w:tcPr>
            <w:tcW w:w="3521" w:type="dxa"/>
          </w:tcPr>
          <w:p>
            <w:pPr>
              <w:pStyle w:val="8"/>
              <w:spacing w:before="5" w:line="249" w:lineRule="auto"/>
              <w:ind w:left="107" w:righ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 user,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login via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id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password</w:t>
            </w:r>
          </w:p>
          <w:p>
            <w:pPr>
              <w:pStyle w:val="8"/>
              <w:spacing w:before="9"/>
              <w:ind w:left="107"/>
              <w:rPr>
                <w:sz w:val="22"/>
              </w:rPr>
            </w:pP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OTP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received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</w:p>
          <w:p>
            <w:pPr>
              <w:pStyle w:val="8"/>
              <w:spacing w:before="16" w:line="240" w:lineRule="exact"/>
              <w:ind w:left="107"/>
              <w:rPr>
                <w:sz w:val="22"/>
              </w:rPr>
            </w:pPr>
            <w:r>
              <w:rPr>
                <w:sz w:val="22"/>
              </w:rPr>
              <w:t>register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phonenumber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Viji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3" w:hRule="atLeast"/>
        </w:trPr>
        <w:tc>
          <w:tcPr>
            <w:tcW w:w="1400" w:type="dxa"/>
          </w:tcPr>
          <w:p>
            <w:pPr>
              <w:pStyle w:val="8"/>
              <w:spacing w:line="22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  <w:tc>
          <w:tcPr>
            <w:tcW w:w="1680" w:type="dxa"/>
          </w:tcPr>
          <w:p>
            <w:pPr>
              <w:pStyle w:val="8"/>
              <w:spacing w:before="5" w:line="252" w:lineRule="auto"/>
              <w:ind w:left="4" w:right="438"/>
              <w:rPr>
                <w:sz w:val="22"/>
              </w:rPr>
            </w:pPr>
            <w:r>
              <w:rPr>
                <w:spacing w:val="-1"/>
                <w:sz w:val="22"/>
              </w:rPr>
              <w:t xml:space="preserve">Display </w:t>
            </w:r>
            <w:r>
              <w:rPr>
                <w:sz w:val="22"/>
              </w:rPr>
              <w:t>Train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details</w:t>
            </w:r>
          </w:p>
        </w:tc>
        <w:tc>
          <w:tcPr>
            <w:tcW w:w="1167" w:type="dxa"/>
          </w:tcPr>
          <w:p>
            <w:pPr>
              <w:pStyle w:val="8"/>
              <w:spacing w:line="22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USN-5</w:t>
            </w:r>
          </w:p>
        </w:tc>
        <w:tc>
          <w:tcPr>
            <w:tcW w:w="3521" w:type="dxa"/>
          </w:tcPr>
          <w:p>
            <w:pPr>
              <w:pStyle w:val="8"/>
              <w:spacing w:line="237" w:lineRule="auto"/>
              <w:ind w:left="107" w:right="413"/>
              <w:jc w:val="both"/>
              <w:rPr>
                <w:sz w:val="22"/>
              </w:rPr>
            </w:pPr>
            <w:r>
              <w:rPr>
                <w:sz w:val="22"/>
              </w:rPr>
              <w:t>As a user, I can enter the start and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destination to get the list of trains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available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connecting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</w:p>
          <w:p>
            <w:pPr>
              <w:pStyle w:val="8"/>
              <w:spacing w:line="238" w:lineRule="exact"/>
              <w:ind w:left="107"/>
              <w:rPr>
                <w:sz w:val="22"/>
              </w:rPr>
            </w:pPr>
            <w:r>
              <w:rPr>
                <w:sz w:val="22"/>
              </w:rPr>
              <w:t>above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2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2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27" w:lineRule="exact"/>
              <w:ind w:left="111"/>
              <w:rPr>
                <w:sz w:val="22"/>
              </w:rPr>
            </w:pPr>
            <w:r>
              <w:rPr>
                <w:sz w:val="22"/>
              </w:rPr>
              <w:t>Priya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2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Sprint-2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Booking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USN-6</w:t>
            </w:r>
          </w:p>
        </w:tc>
        <w:tc>
          <w:tcPr>
            <w:tcW w:w="3521" w:type="dxa"/>
          </w:tcPr>
          <w:p>
            <w:pPr>
              <w:pStyle w:val="8"/>
              <w:spacing w:before="5" w:line="249" w:lineRule="auto"/>
              <w:ind w:left="107" w:right="558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 use,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provide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basic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details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such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as</w:t>
            </w:r>
          </w:p>
          <w:p>
            <w:pPr>
              <w:pStyle w:val="8"/>
              <w:spacing w:line="230" w:lineRule="exact"/>
              <w:ind w:left="107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age,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gender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etc…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Keerthika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0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Sprint-2</w:t>
            </w:r>
          </w:p>
        </w:tc>
        <w:tc>
          <w:tcPr>
            <w:tcW w:w="168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USN-7</w:t>
            </w:r>
          </w:p>
        </w:tc>
        <w:tc>
          <w:tcPr>
            <w:tcW w:w="3521" w:type="dxa"/>
          </w:tcPr>
          <w:p>
            <w:pPr>
              <w:pStyle w:val="8"/>
              <w:ind w:left="107" w:right="403"/>
              <w:rPr>
                <w:sz w:val="22"/>
              </w:rPr>
            </w:pPr>
            <w:r>
              <w:rPr>
                <w:sz w:val="22"/>
              </w:rPr>
              <w:t>As a user, I can choose the class,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seat/berth. If apreferred seat/berth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isn’t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available I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can be</w:t>
            </w:r>
          </w:p>
          <w:p>
            <w:pPr>
              <w:pStyle w:val="8"/>
              <w:spacing w:line="236" w:lineRule="exact"/>
              <w:ind w:left="107"/>
              <w:rPr>
                <w:sz w:val="22"/>
              </w:rPr>
            </w:pPr>
            <w:r>
              <w:rPr>
                <w:sz w:val="22"/>
              </w:rPr>
              <w:t>allocated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based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availability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Low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Pandiselvi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1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Sprint-2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Payment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USN-8</w:t>
            </w:r>
          </w:p>
        </w:tc>
        <w:tc>
          <w:tcPr>
            <w:tcW w:w="3521" w:type="dxa"/>
          </w:tcPr>
          <w:p>
            <w:pPr>
              <w:pStyle w:val="8"/>
              <w:spacing w:before="5" w:line="252" w:lineRule="auto"/>
              <w:ind w:left="107" w:right="35"/>
              <w:rPr>
                <w:sz w:val="22"/>
              </w:rPr>
            </w:pPr>
            <w:r>
              <w:rPr>
                <w:sz w:val="22"/>
              </w:rPr>
              <w:t>As a user,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I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can choose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pay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through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credit</w:t>
            </w:r>
          </w:p>
          <w:p>
            <w:pPr>
              <w:pStyle w:val="8"/>
              <w:spacing w:line="225" w:lineRule="exact"/>
              <w:ind w:left="107"/>
              <w:rPr>
                <w:sz w:val="22"/>
              </w:rPr>
            </w:pPr>
            <w:r>
              <w:rPr>
                <w:sz w:val="22"/>
              </w:rPr>
              <w:t>Card/debit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card/UPI.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Viji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Functional</w:t>
            </w:r>
          </w:p>
          <w:p>
            <w:pPr>
              <w:pStyle w:val="8"/>
              <w:spacing w:line="260" w:lineRule="atLeast"/>
              <w:ind w:left="4" w:right="509"/>
              <w:rPr>
                <w:sz w:val="22"/>
              </w:rPr>
            </w:pPr>
            <w:r>
              <w:rPr>
                <w:sz w:val="22"/>
              </w:rPr>
              <w:t>Requirement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(Epic)</w:t>
            </w:r>
          </w:p>
        </w:tc>
        <w:tc>
          <w:tcPr>
            <w:tcW w:w="1167" w:type="dxa"/>
          </w:tcPr>
          <w:p>
            <w:pPr>
              <w:pStyle w:val="8"/>
              <w:spacing w:line="242" w:lineRule="auto"/>
              <w:ind w:left="4" w:right="185"/>
              <w:rPr>
                <w:sz w:val="22"/>
              </w:rPr>
            </w:pPr>
            <w:r>
              <w:rPr>
                <w:sz w:val="22"/>
              </w:rPr>
              <w:t>User Story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3521" w:type="dxa"/>
          </w:tcPr>
          <w:p>
            <w:pPr>
              <w:pStyle w:val="8"/>
              <w:spacing w:before="5"/>
              <w:ind w:left="107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Story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Task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6" w:right="9"/>
              <w:jc w:val="center"/>
              <w:rPr>
                <w:sz w:val="22"/>
              </w:rPr>
            </w:pPr>
            <w:r>
              <w:rPr>
                <w:sz w:val="22"/>
              </w:rPr>
              <w:t>Story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Points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Priority</w:t>
            </w:r>
          </w:p>
        </w:tc>
        <w:tc>
          <w:tcPr>
            <w:tcW w:w="1378" w:type="dxa"/>
          </w:tcPr>
          <w:p>
            <w:pPr>
              <w:pStyle w:val="8"/>
              <w:spacing w:line="242" w:lineRule="auto"/>
              <w:ind w:left="111" w:right="406"/>
              <w:rPr>
                <w:sz w:val="22"/>
              </w:rPr>
            </w:pPr>
            <w:r>
              <w:rPr>
                <w:sz w:val="22"/>
              </w:rPr>
              <w:t>Team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00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Sprint-2</w:t>
            </w:r>
          </w:p>
        </w:tc>
        <w:tc>
          <w:tcPr>
            <w:tcW w:w="168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167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USN-9</w:t>
            </w:r>
          </w:p>
        </w:tc>
        <w:tc>
          <w:tcPr>
            <w:tcW w:w="3521" w:type="dxa"/>
          </w:tcPr>
          <w:p>
            <w:pPr>
              <w:pStyle w:val="8"/>
              <w:spacing w:line="264" w:lineRule="exact"/>
              <w:ind w:left="107" w:right="237"/>
              <w:rPr>
                <w:sz w:val="22"/>
              </w:rPr>
            </w:pPr>
            <w:r>
              <w:rPr>
                <w:sz w:val="22"/>
              </w:rPr>
              <w:t>As a user, I will be redirected to 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selected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9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9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6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Sprint-3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Ticket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generation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USN-10</w:t>
            </w:r>
          </w:p>
        </w:tc>
        <w:tc>
          <w:tcPr>
            <w:tcW w:w="3521" w:type="dxa"/>
          </w:tcPr>
          <w:p>
            <w:pPr>
              <w:pStyle w:val="8"/>
              <w:spacing w:before="5" w:line="252" w:lineRule="auto"/>
              <w:ind w:left="107" w:right="41"/>
              <w:rPr>
                <w:sz w:val="22"/>
              </w:rPr>
            </w:pPr>
            <w:r>
              <w:rPr>
                <w:sz w:val="22"/>
              </w:rPr>
              <w:t>As a user, I can download 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generated e- ticket for my journey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along with the QR code which is used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authentication during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my</w:t>
            </w:r>
          </w:p>
          <w:p>
            <w:pPr>
              <w:pStyle w:val="8"/>
              <w:spacing w:line="239" w:lineRule="exact"/>
              <w:ind w:left="107"/>
              <w:rPr>
                <w:sz w:val="22"/>
              </w:rPr>
            </w:pPr>
            <w:r>
              <w:rPr>
                <w:sz w:val="22"/>
              </w:rPr>
              <w:t>journey.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Pandiselvi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Sprint-3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Ticket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status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USN-11</w:t>
            </w:r>
          </w:p>
        </w:tc>
        <w:tc>
          <w:tcPr>
            <w:tcW w:w="3521" w:type="dxa"/>
          </w:tcPr>
          <w:p>
            <w:pPr>
              <w:pStyle w:val="8"/>
              <w:spacing w:line="264" w:lineRule="exact"/>
              <w:ind w:left="107" w:right="231"/>
              <w:rPr>
                <w:sz w:val="22"/>
              </w:rPr>
            </w:pPr>
            <w:r>
              <w:rPr>
                <w:sz w:val="22"/>
              </w:rPr>
              <w:t>As a user, I can see the status of my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ticket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Viji</w:t>
            </w:r>
          </w:p>
        </w:tc>
      </w:tr>
    </w:tbl>
    <w:p>
      <w:pPr>
        <w:spacing w:after="0" w:line="247" w:lineRule="exact"/>
        <w:rPr>
          <w:sz w:val="22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tbl>
      <w:tblPr>
        <w:tblStyle w:val="4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0"/>
        <w:gridCol w:w="1680"/>
        <w:gridCol w:w="1167"/>
        <w:gridCol w:w="3521"/>
        <w:gridCol w:w="1186"/>
        <w:gridCol w:w="1201"/>
        <w:gridCol w:w="13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0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68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167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3521" w:type="dxa"/>
          </w:tcPr>
          <w:p>
            <w:pPr>
              <w:pStyle w:val="8"/>
              <w:spacing w:before="5"/>
              <w:ind w:left="107"/>
              <w:rPr>
                <w:sz w:val="22"/>
              </w:rPr>
            </w:pPr>
            <w:r>
              <w:rPr>
                <w:sz w:val="22"/>
              </w:rPr>
              <w:t>Whether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it’s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confirmed/waiting/RAC.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378" w:type="dxa"/>
          </w:tcPr>
          <w:p>
            <w:pPr>
              <w:pStyle w:val="8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Sprint-3</w:t>
            </w:r>
          </w:p>
        </w:tc>
        <w:tc>
          <w:tcPr>
            <w:tcW w:w="1680" w:type="dxa"/>
          </w:tcPr>
          <w:p>
            <w:pPr>
              <w:pStyle w:val="8"/>
              <w:spacing w:before="5" w:line="252" w:lineRule="auto"/>
              <w:ind w:left="4" w:right="595"/>
              <w:rPr>
                <w:sz w:val="22"/>
              </w:rPr>
            </w:pPr>
            <w:r>
              <w:rPr>
                <w:sz w:val="22"/>
              </w:rPr>
              <w:t>Remainders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notification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USN-12</w:t>
            </w:r>
          </w:p>
        </w:tc>
        <w:tc>
          <w:tcPr>
            <w:tcW w:w="3521" w:type="dxa"/>
          </w:tcPr>
          <w:p>
            <w:pPr>
              <w:pStyle w:val="8"/>
              <w:spacing w:before="5" w:line="252" w:lineRule="auto"/>
              <w:ind w:left="107" w:right="146"/>
              <w:rPr>
                <w:sz w:val="22"/>
              </w:rPr>
            </w:pPr>
            <w:r>
              <w:rPr>
                <w:sz w:val="22"/>
              </w:rPr>
              <w:t>As a user, I get remainders about my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journey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</w:p>
          <w:p>
            <w:pPr>
              <w:pStyle w:val="8"/>
              <w:spacing w:line="237" w:lineRule="exact"/>
              <w:ind w:left="107"/>
              <w:rPr>
                <w:sz w:val="22"/>
              </w:rPr>
            </w:pPr>
            <w:r>
              <w:rPr>
                <w:sz w:val="22"/>
              </w:rPr>
              <w:t>day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before my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actual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journey.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 w:right="-15"/>
              <w:rPr>
                <w:sz w:val="22"/>
              </w:rPr>
            </w:pPr>
            <w:r>
              <w:rPr>
                <w:sz w:val="22"/>
              </w:rPr>
              <w:t>Buvaneshwari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1400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Sprint-3</w:t>
            </w:r>
          </w:p>
        </w:tc>
        <w:tc>
          <w:tcPr>
            <w:tcW w:w="1680" w:type="dxa"/>
          </w:tcPr>
          <w:p>
            <w:pPr>
              <w:pStyle w:val="8"/>
              <w:spacing w:before="8" w:line="249" w:lineRule="auto"/>
              <w:ind w:left="4" w:right="583"/>
              <w:rPr>
                <w:sz w:val="22"/>
              </w:rPr>
            </w:pPr>
            <w:r>
              <w:rPr>
                <w:sz w:val="22"/>
              </w:rPr>
              <w:t>Ticket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cancellation</w:t>
            </w:r>
          </w:p>
        </w:tc>
        <w:tc>
          <w:tcPr>
            <w:tcW w:w="1167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USN-13</w:t>
            </w:r>
          </w:p>
        </w:tc>
        <w:tc>
          <w:tcPr>
            <w:tcW w:w="3521" w:type="dxa"/>
          </w:tcPr>
          <w:p>
            <w:pPr>
              <w:pStyle w:val="8"/>
              <w:spacing w:before="8" w:line="249" w:lineRule="auto"/>
              <w:ind w:left="107" w:right="133"/>
              <w:rPr>
                <w:sz w:val="22"/>
              </w:rPr>
            </w:pPr>
            <w:r>
              <w:rPr>
                <w:sz w:val="22"/>
              </w:rPr>
              <w:t>As a user, I can track the train using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GPS and can get information such as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ETA,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Current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stop</w:t>
            </w:r>
          </w:p>
          <w:p>
            <w:pPr>
              <w:pStyle w:val="8"/>
              <w:spacing w:before="5" w:line="238" w:lineRule="exact"/>
              <w:ind w:left="107"/>
              <w:rPr>
                <w:sz w:val="22"/>
              </w:rPr>
            </w:pPr>
            <w:r>
              <w:rPr>
                <w:sz w:val="22"/>
              </w:rPr>
              <w:t>and delay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9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9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9" w:lineRule="exact"/>
              <w:ind w:left="111"/>
              <w:rPr>
                <w:sz w:val="22"/>
              </w:rPr>
            </w:pPr>
            <w:r>
              <w:rPr>
                <w:sz w:val="22"/>
              </w:rPr>
              <w:t>Keerthika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6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Sprint-4</w:t>
            </w:r>
          </w:p>
        </w:tc>
        <w:tc>
          <w:tcPr>
            <w:tcW w:w="1680" w:type="dxa"/>
          </w:tcPr>
          <w:p>
            <w:pPr>
              <w:pStyle w:val="8"/>
              <w:rPr>
                <w:sz w:val="22"/>
              </w:rPr>
            </w:pP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USN-14</w:t>
            </w:r>
          </w:p>
        </w:tc>
        <w:tc>
          <w:tcPr>
            <w:tcW w:w="3521" w:type="dxa"/>
          </w:tcPr>
          <w:p>
            <w:pPr>
              <w:pStyle w:val="8"/>
              <w:spacing w:before="5" w:line="252" w:lineRule="auto"/>
              <w:ind w:left="107" w:right="250"/>
              <w:rPr>
                <w:sz w:val="22"/>
              </w:rPr>
            </w:pPr>
            <w:r>
              <w:rPr>
                <w:sz w:val="22"/>
              </w:rPr>
              <w:t>As a user, I can cancel my tickets if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there’s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any</w:t>
            </w:r>
          </w:p>
          <w:p>
            <w:pPr>
              <w:pStyle w:val="8"/>
              <w:spacing w:line="240" w:lineRule="exact"/>
              <w:ind w:left="107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plan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Priya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Sprint-4</w:t>
            </w:r>
          </w:p>
        </w:tc>
        <w:tc>
          <w:tcPr>
            <w:tcW w:w="1680" w:type="dxa"/>
          </w:tcPr>
          <w:p>
            <w:pPr>
              <w:pStyle w:val="8"/>
              <w:spacing w:before="5"/>
              <w:ind w:left="4"/>
              <w:rPr>
                <w:sz w:val="22"/>
              </w:rPr>
            </w:pPr>
            <w:r>
              <w:rPr>
                <w:sz w:val="22"/>
              </w:rPr>
              <w:t>Raise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queries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USN-15</w:t>
            </w:r>
          </w:p>
        </w:tc>
        <w:tc>
          <w:tcPr>
            <w:tcW w:w="3521" w:type="dxa"/>
          </w:tcPr>
          <w:p>
            <w:pPr>
              <w:pStyle w:val="8"/>
              <w:spacing w:before="5" w:line="252" w:lineRule="auto"/>
              <w:ind w:left="107" w:right="121"/>
              <w:rPr>
                <w:sz w:val="22"/>
              </w:rPr>
            </w:pPr>
            <w:r>
              <w:rPr>
                <w:sz w:val="22"/>
              </w:rPr>
              <w:t>As a user, I can raise queries through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the query</w:t>
            </w:r>
          </w:p>
          <w:p>
            <w:pPr>
              <w:pStyle w:val="8"/>
              <w:spacing w:line="238" w:lineRule="exact"/>
              <w:ind w:left="107"/>
              <w:rPr>
                <w:sz w:val="22"/>
              </w:rPr>
            </w:pPr>
            <w:r>
              <w:rPr>
                <w:sz w:val="22"/>
              </w:rPr>
              <w:t>box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mail.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/>
              <w:rPr>
                <w:sz w:val="22"/>
              </w:rPr>
            </w:pPr>
            <w:r>
              <w:rPr>
                <w:sz w:val="22"/>
              </w:rPr>
              <w:t>Pandiselvi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3" w:hRule="atLeast"/>
        </w:trPr>
        <w:tc>
          <w:tcPr>
            <w:tcW w:w="1400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Sprint-4</w:t>
            </w:r>
          </w:p>
        </w:tc>
        <w:tc>
          <w:tcPr>
            <w:tcW w:w="1680" w:type="dxa"/>
          </w:tcPr>
          <w:p>
            <w:pPr>
              <w:pStyle w:val="8"/>
              <w:spacing w:before="5" w:line="252" w:lineRule="auto"/>
              <w:ind w:left="4" w:right="637"/>
              <w:rPr>
                <w:sz w:val="22"/>
              </w:rPr>
            </w:pPr>
            <w:r>
              <w:rPr>
                <w:sz w:val="22"/>
              </w:rPr>
              <w:t>Answer 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queries</w:t>
            </w:r>
          </w:p>
        </w:tc>
        <w:tc>
          <w:tcPr>
            <w:tcW w:w="116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USN-16</w:t>
            </w:r>
          </w:p>
        </w:tc>
        <w:tc>
          <w:tcPr>
            <w:tcW w:w="3521" w:type="dxa"/>
          </w:tcPr>
          <w:p>
            <w:pPr>
              <w:pStyle w:val="8"/>
              <w:spacing w:before="5" w:line="252" w:lineRule="auto"/>
              <w:ind w:left="107" w:right="983"/>
              <w:rPr>
                <w:sz w:val="22"/>
              </w:rPr>
            </w:pPr>
            <w:r>
              <w:rPr>
                <w:sz w:val="22"/>
              </w:rPr>
              <w:t>As a user, I will answer the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z w:val="22"/>
              </w:rPr>
              <w:t>questions/doubts</w:t>
            </w:r>
          </w:p>
          <w:p>
            <w:pPr>
              <w:pStyle w:val="8"/>
              <w:spacing w:line="237" w:lineRule="exact"/>
              <w:ind w:left="107"/>
              <w:rPr>
                <w:sz w:val="22"/>
              </w:rPr>
            </w:pPr>
            <w:r>
              <w:rPr>
                <w:sz w:val="22"/>
              </w:rPr>
              <w:t>Raised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 customers.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7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2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7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7" w:lineRule="exact"/>
              <w:ind w:left="111" w:right="-15"/>
              <w:rPr>
                <w:sz w:val="22"/>
              </w:rPr>
            </w:pPr>
            <w:r>
              <w:rPr>
                <w:sz w:val="22"/>
              </w:rPr>
              <w:t>Buvaneshwari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1400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Sprint-4</w:t>
            </w:r>
          </w:p>
        </w:tc>
        <w:tc>
          <w:tcPr>
            <w:tcW w:w="1680" w:type="dxa"/>
          </w:tcPr>
          <w:p>
            <w:pPr>
              <w:pStyle w:val="8"/>
              <w:spacing w:before="8"/>
              <w:ind w:left="4"/>
              <w:rPr>
                <w:sz w:val="22"/>
              </w:rPr>
            </w:pPr>
            <w:r>
              <w:rPr>
                <w:sz w:val="22"/>
              </w:rPr>
              <w:t>Feed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details</w:t>
            </w:r>
          </w:p>
        </w:tc>
        <w:tc>
          <w:tcPr>
            <w:tcW w:w="1167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USN-17</w:t>
            </w:r>
          </w:p>
        </w:tc>
        <w:tc>
          <w:tcPr>
            <w:tcW w:w="3521" w:type="dxa"/>
          </w:tcPr>
          <w:p>
            <w:pPr>
              <w:pStyle w:val="8"/>
              <w:spacing w:before="8" w:line="249" w:lineRule="auto"/>
              <w:ind w:left="107" w:right="182"/>
              <w:rPr>
                <w:sz w:val="22"/>
              </w:rPr>
            </w:pPr>
            <w:r>
              <w:rPr>
                <w:sz w:val="22"/>
              </w:rPr>
              <w:t>As a user, I will feed information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about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trains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delays and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add extra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seats if 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new</w:t>
            </w:r>
          </w:p>
          <w:p>
            <w:pPr>
              <w:pStyle w:val="8"/>
              <w:spacing w:before="5" w:line="238" w:lineRule="exact"/>
              <w:ind w:left="107"/>
              <w:rPr>
                <w:sz w:val="22"/>
              </w:rPr>
            </w:pPr>
            <w:r>
              <w:rPr>
                <w:sz w:val="22"/>
              </w:rPr>
              <w:t>compartment is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added.</w:t>
            </w:r>
          </w:p>
        </w:tc>
        <w:tc>
          <w:tcPr>
            <w:tcW w:w="1186" w:type="dxa"/>
            <w:tcBorders>
              <w:right w:val="single" w:color="000000" w:sz="6" w:space="0"/>
            </w:tcBorders>
          </w:tcPr>
          <w:p>
            <w:pPr>
              <w:pStyle w:val="8"/>
              <w:spacing w:line="249" w:lineRule="exact"/>
              <w:ind w:left="13"/>
              <w:jc w:val="center"/>
              <w:rPr>
                <w:sz w:val="22"/>
              </w:rPr>
            </w:pPr>
            <w:r>
              <w:rPr>
                <w:w w:val="97"/>
                <w:sz w:val="22"/>
              </w:rPr>
              <w:t>1</w:t>
            </w:r>
          </w:p>
        </w:tc>
        <w:tc>
          <w:tcPr>
            <w:tcW w:w="1201" w:type="dxa"/>
            <w:tcBorders>
              <w:left w:val="single" w:color="000000" w:sz="6" w:space="0"/>
            </w:tcBorders>
          </w:tcPr>
          <w:p>
            <w:pPr>
              <w:pStyle w:val="8"/>
              <w:spacing w:line="249" w:lineRule="exact"/>
              <w:ind w:left="2"/>
              <w:rPr>
                <w:sz w:val="22"/>
              </w:rPr>
            </w:pPr>
            <w:r>
              <w:rPr>
                <w:sz w:val="22"/>
              </w:rPr>
              <w:t>High</w:t>
            </w:r>
          </w:p>
        </w:tc>
        <w:tc>
          <w:tcPr>
            <w:tcW w:w="1378" w:type="dxa"/>
          </w:tcPr>
          <w:p>
            <w:pPr>
              <w:pStyle w:val="8"/>
              <w:spacing w:line="249" w:lineRule="exact"/>
              <w:ind w:left="111"/>
              <w:rPr>
                <w:sz w:val="22"/>
              </w:rPr>
            </w:pPr>
            <w:r>
              <w:rPr>
                <w:sz w:val="22"/>
              </w:rPr>
              <w:t>Keerthika</w:t>
            </w:r>
          </w:p>
        </w:tc>
      </w:tr>
    </w:tbl>
    <w:p>
      <w:pPr>
        <w:spacing w:after="0" w:line="249" w:lineRule="exact"/>
        <w:rPr>
          <w:sz w:val="22"/>
        </w:rPr>
        <w:sectPr>
          <w:pgSz w:w="12240" w:h="15840"/>
          <w:pgMar w:top="1380" w:right="320" w:bottom="1100" w:left="0" w:header="0" w:footer="918" w:gutter="0"/>
          <w:cols w:space="720" w:num="1"/>
        </w:sectPr>
      </w:pPr>
    </w:p>
    <w:p>
      <w:pPr>
        <w:pStyle w:val="7"/>
        <w:numPr>
          <w:ilvl w:val="1"/>
          <w:numId w:val="18"/>
        </w:numPr>
        <w:tabs>
          <w:tab w:val="left" w:pos="1169"/>
        </w:tabs>
        <w:spacing w:before="77" w:after="0" w:line="240" w:lineRule="auto"/>
        <w:ind w:left="1168" w:right="0" w:hanging="493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</w:t>
      </w:r>
    </w:p>
    <w:p>
      <w:pPr>
        <w:pStyle w:val="5"/>
        <w:spacing w:before="5"/>
        <w:rPr>
          <w:sz w:val="28"/>
        </w:rPr>
      </w:pPr>
    </w:p>
    <w:tbl>
      <w:tblPr>
        <w:tblStyle w:val="4"/>
        <w:tblW w:w="0" w:type="auto"/>
        <w:tblInd w:w="1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7"/>
        <w:gridCol w:w="1406"/>
        <w:gridCol w:w="1001"/>
        <w:gridCol w:w="1684"/>
        <w:gridCol w:w="1912"/>
        <w:gridCol w:w="1687"/>
        <w:gridCol w:w="22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1637" w:type="dxa"/>
          </w:tcPr>
          <w:p>
            <w:pPr>
              <w:pStyle w:val="8"/>
              <w:spacing w:line="227" w:lineRule="exact"/>
              <w:ind w:left="4"/>
              <w:rPr>
                <w:b/>
                <w:sz w:val="22"/>
              </w:rPr>
            </w:pPr>
            <w:r>
              <w:rPr>
                <w:b/>
                <w:sz w:val="22"/>
              </w:rPr>
              <w:t>Sprint</w:t>
            </w:r>
          </w:p>
        </w:tc>
        <w:tc>
          <w:tcPr>
            <w:tcW w:w="1406" w:type="dxa"/>
          </w:tcPr>
          <w:p>
            <w:pPr>
              <w:pStyle w:val="8"/>
              <w:ind w:left="112" w:right="694"/>
              <w:jc w:val="both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Story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Points</w:t>
            </w:r>
          </w:p>
        </w:tc>
        <w:tc>
          <w:tcPr>
            <w:tcW w:w="1001" w:type="dxa"/>
          </w:tcPr>
          <w:p>
            <w:pPr>
              <w:pStyle w:val="8"/>
              <w:spacing w:line="227" w:lineRule="exact"/>
              <w:ind w:left="113"/>
              <w:rPr>
                <w:b/>
                <w:sz w:val="22"/>
              </w:rPr>
            </w:pPr>
            <w:r>
              <w:rPr>
                <w:b/>
                <w:sz w:val="22"/>
              </w:rPr>
              <w:t>Duration</w:t>
            </w:r>
          </w:p>
        </w:tc>
        <w:tc>
          <w:tcPr>
            <w:tcW w:w="1684" w:type="dxa"/>
          </w:tcPr>
          <w:p>
            <w:pPr>
              <w:pStyle w:val="8"/>
              <w:spacing w:line="213" w:lineRule="auto"/>
              <w:ind w:left="113" w:right="410"/>
              <w:rPr>
                <w:b/>
                <w:sz w:val="22"/>
              </w:rPr>
            </w:pPr>
            <w:r>
              <w:rPr>
                <w:b/>
                <w:sz w:val="22"/>
              </w:rPr>
              <w:t>Sprint Start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Date</w:t>
            </w:r>
          </w:p>
        </w:tc>
        <w:tc>
          <w:tcPr>
            <w:tcW w:w="1912" w:type="dxa"/>
          </w:tcPr>
          <w:p>
            <w:pPr>
              <w:pStyle w:val="8"/>
              <w:ind w:left="119" w:right="73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 xml:space="preserve">Sprint </w:t>
            </w:r>
            <w:r>
              <w:rPr>
                <w:b/>
                <w:spacing w:val="-1"/>
                <w:sz w:val="22"/>
              </w:rPr>
              <w:t>End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Date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(Planned)</w:t>
            </w:r>
          </w:p>
        </w:tc>
        <w:tc>
          <w:tcPr>
            <w:tcW w:w="1687" w:type="dxa"/>
          </w:tcPr>
          <w:p>
            <w:pPr>
              <w:pStyle w:val="8"/>
              <w:spacing w:line="216" w:lineRule="auto"/>
              <w:ind w:left="118" w:right="188"/>
              <w:rPr>
                <w:b/>
                <w:sz w:val="22"/>
              </w:rPr>
            </w:pPr>
            <w:r>
              <w:rPr>
                <w:b/>
                <w:sz w:val="22"/>
              </w:rPr>
              <w:t>Story Points</w:t>
            </w:r>
            <w:r>
              <w:rPr>
                <w:b/>
                <w:spacing w:val="1"/>
                <w:sz w:val="22"/>
              </w:rPr>
              <w:t xml:space="preserve"> </w:t>
            </w:r>
            <w:r>
              <w:rPr>
                <w:b/>
                <w:sz w:val="22"/>
              </w:rPr>
              <w:t>Completed (as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on</w:t>
            </w:r>
            <w:r>
              <w:rPr>
                <w:b/>
                <w:spacing w:val="-1"/>
                <w:sz w:val="22"/>
              </w:rPr>
              <w:t xml:space="preserve"> </w:t>
            </w:r>
            <w:r>
              <w:rPr>
                <w:b/>
                <w:sz w:val="22"/>
              </w:rPr>
              <w:t>Planned</w:t>
            </w:r>
          </w:p>
          <w:p>
            <w:pPr>
              <w:pStyle w:val="8"/>
              <w:spacing w:line="211" w:lineRule="exact"/>
              <w:ind w:left="118"/>
              <w:rPr>
                <w:b/>
                <w:sz w:val="22"/>
              </w:rPr>
            </w:pPr>
            <w:r>
              <w:rPr>
                <w:b/>
                <w:sz w:val="22"/>
              </w:rPr>
              <w:t>End</w:t>
            </w:r>
            <w:r>
              <w:rPr>
                <w:b/>
                <w:spacing w:val="-9"/>
                <w:sz w:val="22"/>
              </w:rPr>
              <w:t xml:space="preserve"> </w:t>
            </w:r>
            <w:r>
              <w:rPr>
                <w:b/>
                <w:sz w:val="22"/>
              </w:rPr>
              <w:t>Date)</w:t>
            </w:r>
          </w:p>
        </w:tc>
        <w:tc>
          <w:tcPr>
            <w:tcW w:w="2200" w:type="dxa"/>
          </w:tcPr>
          <w:p>
            <w:pPr>
              <w:pStyle w:val="8"/>
              <w:ind w:left="121" w:right="700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Sprint Release</w:t>
            </w:r>
            <w:r>
              <w:rPr>
                <w:b/>
                <w:spacing w:val="-52"/>
                <w:sz w:val="22"/>
              </w:rPr>
              <w:t xml:space="preserve"> </w:t>
            </w:r>
            <w:r>
              <w:rPr>
                <w:b/>
                <w:sz w:val="22"/>
              </w:rPr>
              <w:t>Date(Actual)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63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  <w:tc>
          <w:tcPr>
            <w:tcW w:w="1406" w:type="dxa"/>
          </w:tcPr>
          <w:p>
            <w:pPr>
              <w:pStyle w:val="8"/>
              <w:spacing w:line="247" w:lineRule="exact"/>
              <w:ind w:left="112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001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Days</w:t>
            </w:r>
          </w:p>
        </w:tc>
        <w:tc>
          <w:tcPr>
            <w:tcW w:w="1684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912" w:type="dxa"/>
          </w:tcPr>
          <w:p>
            <w:pPr>
              <w:pStyle w:val="8"/>
              <w:spacing w:line="247" w:lineRule="exact"/>
              <w:ind w:left="119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687" w:type="dxa"/>
          </w:tcPr>
          <w:p>
            <w:pPr>
              <w:pStyle w:val="8"/>
              <w:spacing w:line="247" w:lineRule="exact"/>
              <w:ind w:left="118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200" w:type="dxa"/>
          </w:tcPr>
          <w:p>
            <w:pPr>
              <w:pStyle w:val="8"/>
              <w:spacing w:line="247" w:lineRule="exact"/>
              <w:ind w:left="121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4" w:hRule="atLeast"/>
        </w:trPr>
        <w:tc>
          <w:tcPr>
            <w:tcW w:w="163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Sprint-2</w:t>
            </w:r>
          </w:p>
        </w:tc>
        <w:tc>
          <w:tcPr>
            <w:tcW w:w="1406" w:type="dxa"/>
          </w:tcPr>
          <w:p>
            <w:pPr>
              <w:pStyle w:val="8"/>
              <w:spacing w:line="247" w:lineRule="exact"/>
              <w:ind w:left="112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001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Days</w:t>
            </w:r>
          </w:p>
        </w:tc>
        <w:tc>
          <w:tcPr>
            <w:tcW w:w="1684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31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Oct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912" w:type="dxa"/>
          </w:tcPr>
          <w:p>
            <w:pPr>
              <w:pStyle w:val="8"/>
              <w:spacing w:line="247" w:lineRule="exact"/>
              <w:ind w:left="119"/>
              <w:rPr>
                <w:sz w:val="22"/>
              </w:rPr>
            </w:pPr>
            <w:r>
              <w:rPr>
                <w:sz w:val="22"/>
              </w:rPr>
              <w:t>05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Nov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687" w:type="dxa"/>
          </w:tcPr>
          <w:p>
            <w:pPr>
              <w:pStyle w:val="8"/>
              <w:spacing w:line="247" w:lineRule="exact"/>
              <w:ind w:left="118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200" w:type="dxa"/>
          </w:tcPr>
          <w:p>
            <w:pPr>
              <w:pStyle w:val="8"/>
              <w:spacing w:line="247" w:lineRule="exact"/>
              <w:ind w:left="121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Nov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1637" w:type="dxa"/>
          </w:tcPr>
          <w:p>
            <w:pPr>
              <w:pStyle w:val="8"/>
              <w:spacing w:line="249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</w:t>
            </w:r>
          </w:p>
        </w:tc>
        <w:tc>
          <w:tcPr>
            <w:tcW w:w="1406" w:type="dxa"/>
          </w:tcPr>
          <w:p>
            <w:pPr>
              <w:pStyle w:val="8"/>
              <w:ind w:left="112" w:right="267"/>
              <w:rPr>
                <w:sz w:val="22"/>
              </w:rPr>
            </w:pPr>
            <w:r>
              <w:rPr>
                <w:sz w:val="22"/>
              </w:rPr>
              <w:t>Total Story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Points</w:t>
            </w:r>
          </w:p>
        </w:tc>
        <w:tc>
          <w:tcPr>
            <w:tcW w:w="1001" w:type="dxa"/>
          </w:tcPr>
          <w:p>
            <w:pPr>
              <w:pStyle w:val="8"/>
              <w:spacing w:line="249" w:lineRule="exact"/>
              <w:ind w:left="113"/>
              <w:rPr>
                <w:sz w:val="22"/>
              </w:rPr>
            </w:pPr>
            <w:r>
              <w:rPr>
                <w:sz w:val="22"/>
              </w:rPr>
              <w:t>Duration</w:t>
            </w:r>
          </w:p>
        </w:tc>
        <w:tc>
          <w:tcPr>
            <w:tcW w:w="1684" w:type="dxa"/>
          </w:tcPr>
          <w:p>
            <w:pPr>
              <w:pStyle w:val="8"/>
              <w:spacing w:line="249" w:lineRule="exact"/>
              <w:ind w:left="113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Start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1912" w:type="dxa"/>
          </w:tcPr>
          <w:p>
            <w:pPr>
              <w:pStyle w:val="8"/>
              <w:ind w:left="119" w:right="345"/>
              <w:rPr>
                <w:sz w:val="22"/>
              </w:rPr>
            </w:pPr>
            <w:r>
              <w:rPr>
                <w:sz w:val="22"/>
              </w:rPr>
              <w:t>Sprint End Date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(Planned)</w:t>
            </w:r>
          </w:p>
        </w:tc>
        <w:tc>
          <w:tcPr>
            <w:tcW w:w="1687" w:type="dxa"/>
          </w:tcPr>
          <w:p>
            <w:pPr>
              <w:pStyle w:val="8"/>
              <w:ind w:left="118" w:right="-13"/>
              <w:rPr>
                <w:sz w:val="22"/>
              </w:rPr>
            </w:pPr>
            <w:r>
              <w:rPr>
                <w:sz w:val="22"/>
              </w:rPr>
              <w:t>Story Points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Completed (as on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Planned End</w:t>
            </w:r>
          </w:p>
          <w:p>
            <w:pPr>
              <w:pStyle w:val="8"/>
              <w:spacing w:line="237" w:lineRule="exact"/>
              <w:ind w:left="118"/>
              <w:rPr>
                <w:sz w:val="22"/>
              </w:rPr>
            </w:pPr>
            <w:r>
              <w:rPr>
                <w:sz w:val="22"/>
              </w:rPr>
              <w:t>Date)</w:t>
            </w:r>
          </w:p>
        </w:tc>
        <w:tc>
          <w:tcPr>
            <w:tcW w:w="2200" w:type="dxa"/>
          </w:tcPr>
          <w:p>
            <w:pPr>
              <w:pStyle w:val="8"/>
              <w:ind w:left="121" w:right="301"/>
              <w:rPr>
                <w:sz w:val="22"/>
              </w:rPr>
            </w:pPr>
            <w:r>
              <w:rPr>
                <w:sz w:val="22"/>
              </w:rPr>
              <w:t>Sprint Release Date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(Actual)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163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Sprint-3</w:t>
            </w:r>
          </w:p>
        </w:tc>
        <w:tc>
          <w:tcPr>
            <w:tcW w:w="1406" w:type="dxa"/>
          </w:tcPr>
          <w:p>
            <w:pPr>
              <w:pStyle w:val="8"/>
              <w:spacing w:line="247" w:lineRule="exact"/>
              <w:ind w:left="112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001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Days</w:t>
            </w:r>
          </w:p>
        </w:tc>
        <w:tc>
          <w:tcPr>
            <w:tcW w:w="1684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07 Nov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912" w:type="dxa"/>
          </w:tcPr>
          <w:p>
            <w:pPr>
              <w:pStyle w:val="8"/>
              <w:spacing w:line="247" w:lineRule="exact"/>
              <w:ind w:left="119"/>
              <w:rPr>
                <w:sz w:val="22"/>
              </w:rPr>
            </w:pPr>
            <w:r>
              <w:rPr>
                <w:sz w:val="22"/>
              </w:rPr>
              <w:t>12 Nov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687" w:type="dxa"/>
          </w:tcPr>
          <w:p>
            <w:pPr>
              <w:pStyle w:val="8"/>
              <w:spacing w:line="247" w:lineRule="exact"/>
              <w:ind w:left="118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200" w:type="dxa"/>
          </w:tcPr>
          <w:p>
            <w:pPr>
              <w:pStyle w:val="8"/>
              <w:spacing w:line="247" w:lineRule="exact"/>
              <w:ind w:left="121"/>
              <w:rPr>
                <w:sz w:val="22"/>
              </w:rPr>
            </w:pPr>
            <w:r>
              <w:rPr>
                <w:sz w:val="22"/>
              </w:rPr>
              <w:t>12 Nov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637" w:type="dxa"/>
          </w:tcPr>
          <w:p>
            <w:pPr>
              <w:pStyle w:val="8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Sprint-4</w:t>
            </w:r>
          </w:p>
        </w:tc>
        <w:tc>
          <w:tcPr>
            <w:tcW w:w="1406" w:type="dxa"/>
          </w:tcPr>
          <w:p>
            <w:pPr>
              <w:pStyle w:val="8"/>
              <w:spacing w:line="247" w:lineRule="exact"/>
              <w:ind w:left="112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001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6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Days</w:t>
            </w:r>
          </w:p>
        </w:tc>
        <w:tc>
          <w:tcPr>
            <w:tcW w:w="1684" w:type="dxa"/>
          </w:tcPr>
          <w:p>
            <w:pPr>
              <w:pStyle w:val="8"/>
              <w:spacing w:line="247" w:lineRule="exact"/>
              <w:ind w:left="113"/>
              <w:rPr>
                <w:sz w:val="22"/>
              </w:rPr>
            </w:pPr>
            <w:r>
              <w:rPr>
                <w:sz w:val="22"/>
              </w:rPr>
              <w:t>14 Nov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912" w:type="dxa"/>
          </w:tcPr>
          <w:p>
            <w:pPr>
              <w:pStyle w:val="8"/>
              <w:spacing w:line="247" w:lineRule="exact"/>
              <w:ind w:left="119"/>
              <w:rPr>
                <w:sz w:val="22"/>
              </w:rPr>
            </w:pPr>
            <w:r>
              <w:rPr>
                <w:sz w:val="22"/>
              </w:rPr>
              <w:t>19 Nov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  <w:tc>
          <w:tcPr>
            <w:tcW w:w="1687" w:type="dxa"/>
          </w:tcPr>
          <w:p>
            <w:pPr>
              <w:pStyle w:val="8"/>
              <w:spacing w:line="247" w:lineRule="exact"/>
              <w:ind w:left="118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200" w:type="dxa"/>
          </w:tcPr>
          <w:p>
            <w:pPr>
              <w:pStyle w:val="8"/>
              <w:spacing w:line="247" w:lineRule="exact"/>
              <w:ind w:left="121"/>
              <w:rPr>
                <w:sz w:val="22"/>
              </w:rPr>
            </w:pPr>
            <w:r>
              <w:rPr>
                <w:sz w:val="22"/>
              </w:rPr>
              <w:t>19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Nov2022</w:t>
            </w:r>
          </w:p>
        </w:tc>
      </w:tr>
    </w:tbl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7"/>
        <w:numPr>
          <w:ilvl w:val="1"/>
          <w:numId w:val="18"/>
        </w:numPr>
        <w:tabs>
          <w:tab w:val="left" w:pos="1100"/>
        </w:tabs>
        <w:spacing w:before="254" w:after="0" w:line="240" w:lineRule="auto"/>
        <w:ind w:left="1099" w:right="0" w:hanging="563"/>
        <w:jc w:val="left"/>
        <w:rPr>
          <w:b/>
          <w:sz w:val="28"/>
        </w:rPr>
      </w:pPr>
      <w:r>
        <w:rPr>
          <w:b/>
          <w:sz w:val="28"/>
        </w:rPr>
        <w:t>REPORTS 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JIRA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151130</wp:posOffset>
            </wp:positionV>
            <wp:extent cx="5761355" cy="245173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08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300" w:right="320" w:bottom="1100" w:left="0" w:header="0" w:footer="918" w:gutter="0"/>
          <w:cols w:space="720" w:num="1"/>
        </w:sectPr>
      </w:pPr>
    </w:p>
    <w:p>
      <w:pPr>
        <w:pStyle w:val="5"/>
        <w:ind w:left="10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62675" cy="58293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80" w:right="320" w:bottom="110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2"/>
        <w:spacing w:before="249"/>
        <w:ind w:right="1173"/>
      </w:pPr>
      <w:r>
        <w:t>CODING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</w:p>
    <w:p>
      <w:pPr>
        <w:spacing w:after="0"/>
        <w:sectPr>
          <w:pgSz w:w="12240" w:h="15840"/>
          <w:pgMar w:top="1500" w:right="320" w:bottom="110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4401"/>
        </w:tabs>
        <w:spacing w:before="73" w:after="0" w:line="240" w:lineRule="auto"/>
        <w:ind w:left="4400" w:right="0" w:hanging="246"/>
        <w:jc w:val="left"/>
        <w:rPr>
          <w:b/>
          <w:sz w:val="30"/>
        </w:rPr>
      </w:pPr>
      <w:r>
        <w:rPr>
          <w:b/>
          <w:sz w:val="32"/>
        </w:rPr>
        <w:t>CODING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SOLUTIONING</w:t>
      </w:r>
    </w:p>
    <w:p>
      <w:pPr>
        <w:pStyle w:val="5"/>
        <w:rPr>
          <w:sz w:val="20"/>
        </w:rPr>
      </w:pPr>
    </w:p>
    <w:p>
      <w:pPr>
        <w:pStyle w:val="7"/>
        <w:numPr>
          <w:ilvl w:val="1"/>
          <w:numId w:val="19"/>
        </w:numPr>
        <w:tabs>
          <w:tab w:val="left" w:pos="1169"/>
        </w:tabs>
        <w:spacing w:before="210" w:after="0" w:line="240" w:lineRule="auto"/>
        <w:ind w:left="1168" w:right="0" w:hanging="493"/>
        <w:jc w:val="left"/>
        <w:rPr>
          <w:b/>
          <w:sz w:val="28"/>
        </w:rPr>
      </w:pPr>
      <w:r>
        <w:rPr>
          <w:b/>
          <w:sz w:val="28"/>
        </w:rPr>
        <w:t>FEATURE 1</w:t>
      </w:r>
    </w:p>
    <w:p>
      <w:pPr>
        <w:spacing w:before="30"/>
        <w:ind w:left="3360" w:right="0" w:firstLine="0"/>
        <w:jc w:val="left"/>
        <w:rPr>
          <w:rFonts w:ascii="Courier New"/>
          <w:sz w:val="28"/>
        </w:rPr>
      </w:pPr>
      <w:r>
        <w:rPr>
          <w:rFonts w:ascii="Courier New"/>
          <w:w w:val="100"/>
          <w:sz w:val="28"/>
        </w:rPr>
        <w:t>o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36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IOT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1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IBM</w:t>
      </w:r>
      <w:r>
        <w:rPr>
          <w:spacing w:val="-5"/>
          <w:sz w:val="28"/>
        </w:rPr>
        <w:t xml:space="preserve"> </w:t>
      </w:r>
      <w:r>
        <w:rPr>
          <w:sz w:val="28"/>
        </w:rPr>
        <w:t>Watson</w:t>
      </w:r>
      <w:r>
        <w:rPr>
          <w:spacing w:val="-2"/>
          <w:sz w:val="28"/>
        </w:rPr>
        <w:t xml:space="preserve"> </w:t>
      </w:r>
      <w:r>
        <w:rPr>
          <w:sz w:val="28"/>
        </w:rPr>
        <w:t>platform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1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Node</w:t>
      </w:r>
      <w:r>
        <w:rPr>
          <w:spacing w:val="-1"/>
          <w:sz w:val="28"/>
        </w:rPr>
        <w:t xml:space="preserve"> </w:t>
      </w:r>
      <w:r>
        <w:rPr>
          <w:sz w:val="28"/>
        </w:rPr>
        <w:t>red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1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Cloudant</w:t>
      </w:r>
      <w:r>
        <w:rPr>
          <w:spacing w:val="-2"/>
          <w:sz w:val="28"/>
        </w:rPr>
        <w:t xml:space="preserve"> </w:t>
      </w:r>
      <w:r>
        <w:rPr>
          <w:sz w:val="28"/>
        </w:rPr>
        <w:t>DB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2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Web</w:t>
      </w:r>
      <w:r>
        <w:rPr>
          <w:spacing w:val="-3"/>
          <w:sz w:val="28"/>
        </w:rPr>
        <w:t xml:space="preserve"> </w:t>
      </w:r>
      <w:r>
        <w:rPr>
          <w:sz w:val="28"/>
        </w:rPr>
        <w:t>UI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1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Geofence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1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MIT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</w:p>
    <w:p>
      <w:pPr>
        <w:pStyle w:val="7"/>
        <w:numPr>
          <w:ilvl w:val="2"/>
          <w:numId w:val="19"/>
        </w:numPr>
        <w:tabs>
          <w:tab w:val="left" w:pos="3000"/>
          <w:tab w:val="left" w:pos="3001"/>
        </w:tabs>
        <w:spacing w:before="161" w:after="0" w:line="240" w:lineRule="auto"/>
        <w:ind w:left="3000" w:right="0" w:hanging="361"/>
        <w:jc w:val="left"/>
        <w:rPr>
          <w:sz w:val="28"/>
        </w:rPr>
      </w:pP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spacing w:before="2"/>
        <w:rPr>
          <w:b w:val="0"/>
          <w:sz w:val="27"/>
        </w:rPr>
      </w:pPr>
    </w:p>
    <w:p>
      <w:pPr>
        <w:spacing w:after="0"/>
        <w:rPr>
          <w:sz w:val="27"/>
        </w:rPr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19"/>
        </w:numPr>
        <w:tabs>
          <w:tab w:val="left" w:pos="1241"/>
        </w:tabs>
        <w:spacing w:before="89" w:after="0" w:line="240" w:lineRule="auto"/>
        <w:ind w:left="1240" w:right="0" w:hanging="493"/>
        <w:jc w:val="left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2</w:t>
      </w:r>
    </w:p>
    <w:p>
      <w:pPr>
        <w:pStyle w:val="5"/>
        <w:rPr>
          <w:sz w:val="34"/>
        </w:rPr>
      </w:pPr>
      <w:r>
        <w:rPr>
          <w:b w:val="0"/>
        </w:rPr>
        <w:br w:type="column"/>
      </w:r>
    </w:p>
    <w:p>
      <w:pPr>
        <w:pStyle w:val="5"/>
        <w:spacing w:before="6"/>
        <w:rPr>
          <w:sz w:val="29"/>
        </w:rPr>
      </w:pP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0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Registration</w:t>
      </w: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161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Login</w:t>
      </w: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161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Verification</w:t>
      </w: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161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Ticket</w:t>
      </w:r>
      <w:r>
        <w:rPr>
          <w:spacing w:val="-3"/>
          <w:sz w:val="28"/>
        </w:rPr>
        <w:t xml:space="preserve"> </w:t>
      </w:r>
      <w:r>
        <w:rPr>
          <w:sz w:val="28"/>
        </w:rPr>
        <w:t>Booking</w:t>
      </w: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161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Payment</w:t>
      </w: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161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Ticket</w:t>
      </w:r>
      <w:r>
        <w:rPr>
          <w:spacing w:val="-4"/>
          <w:sz w:val="28"/>
        </w:rPr>
        <w:t xml:space="preserve"> </w:t>
      </w:r>
      <w:r>
        <w:rPr>
          <w:sz w:val="28"/>
        </w:rPr>
        <w:t>Cancellation</w:t>
      </w:r>
    </w:p>
    <w:p>
      <w:pPr>
        <w:pStyle w:val="7"/>
        <w:numPr>
          <w:ilvl w:val="0"/>
          <w:numId w:val="20"/>
        </w:numPr>
        <w:tabs>
          <w:tab w:val="left" w:pos="352"/>
          <w:tab w:val="left" w:pos="353"/>
        </w:tabs>
        <w:spacing w:before="162" w:after="0" w:line="240" w:lineRule="auto"/>
        <w:ind w:left="352" w:right="0" w:hanging="361"/>
        <w:jc w:val="left"/>
        <w:rPr>
          <w:sz w:val="28"/>
        </w:rPr>
      </w:pPr>
      <w:r>
        <w:rPr>
          <w:sz w:val="28"/>
        </w:rPr>
        <w:t>Adding</w:t>
      </w:r>
      <w:r>
        <w:rPr>
          <w:spacing w:val="-3"/>
          <w:sz w:val="28"/>
        </w:rPr>
        <w:t xml:space="preserve"> </w:t>
      </w:r>
      <w:r>
        <w:rPr>
          <w:sz w:val="28"/>
        </w:rPr>
        <w:t>Queries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1360" w:right="320" w:bottom="280" w:left="0" w:header="720" w:footer="720" w:gutter="0"/>
          <w:cols w:equalWidth="0" w:num="2">
            <w:col w:w="2789" w:space="40"/>
            <w:col w:w="9091"/>
          </w:cols>
        </w:sectPr>
      </w:pPr>
    </w:p>
    <w:p>
      <w:pPr>
        <w:pStyle w:val="5"/>
        <w:spacing w:before="59"/>
        <w:ind w:left="1625" w:right="642"/>
      </w:pPr>
      <w:r>
        <w:t>labl_0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Label(base,</w:t>
      </w:r>
      <w:r>
        <w:rPr>
          <w:spacing w:val="-6"/>
        </w:rPr>
        <w:t xml:space="preserve"> </w:t>
      </w:r>
      <w:r>
        <w:t>text="Registration</w:t>
      </w:r>
      <w:r>
        <w:rPr>
          <w:spacing w:val="-5"/>
        </w:rPr>
        <w:t xml:space="preserve"> </w:t>
      </w:r>
      <w:r>
        <w:t>form",width=20,font=("bold",</w:t>
      </w:r>
      <w:r>
        <w:rPr>
          <w:spacing w:val="-77"/>
        </w:rPr>
        <w:t xml:space="preserve"> </w:t>
      </w:r>
      <w:r>
        <w:t>20))</w:t>
      </w:r>
    </w:p>
    <w:p>
      <w:pPr>
        <w:pStyle w:val="5"/>
        <w:spacing w:before="75"/>
        <w:ind w:left="1625"/>
      </w:pPr>
      <w:r>
        <w:t>labl_0.place(x=90,y=53)</w:t>
      </w:r>
    </w:p>
    <w:p>
      <w:pPr>
        <w:pStyle w:val="5"/>
        <w:rPr>
          <w:sz w:val="34"/>
        </w:rPr>
      </w:pPr>
    </w:p>
    <w:p>
      <w:pPr>
        <w:pStyle w:val="5"/>
        <w:spacing w:before="2"/>
        <w:rPr>
          <w:sz w:val="49"/>
        </w:rPr>
      </w:pPr>
    </w:p>
    <w:p>
      <w:pPr>
        <w:pStyle w:val="5"/>
        <w:spacing w:before="1" w:line="288" w:lineRule="auto"/>
        <w:ind w:left="1625" w:right="1183"/>
      </w:pPr>
      <w:r>
        <w:t>lb1=</w:t>
      </w:r>
      <w:r>
        <w:rPr>
          <w:spacing w:val="-4"/>
        </w:rPr>
        <w:t xml:space="preserve"> </w:t>
      </w:r>
      <w:r>
        <w:t>Label(base,</w:t>
      </w:r>
      <w:r>
        <w:rPr>
          <w:spacing w:val="-3"/>
        </w:rPr>
        <w:t xml:space="preserve"> </w:t>
      </w:r>
      <w:r>
        <w:t>text="Enter</w:t>
      </w:r>
      <w:r>
        <w:rPr>
          <w:spacing w:val="-4"/>
        </w:rPr>
        <w:t xml:space="preserve"> </w:t>
      </w:r>
      <w:r>
        <w:t>Name",</w:t>
      </w:r>
      <w:r>
        <w:rPr>
          <w:spacing w:val="-4"/>
        </w:rPr>
        <w:t xml:space="preserve"> </w:t>
      </w:r>
      <w:r>
        <w:t>width=10,</w:t>
      </w:r>
      <w:r>
        <w:rPr>
          <w:spacing w:val="-4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lb1.place(x=20,</w:t>
      </w:r>
      <w:r>
        <w:rPr>
          <w:spacing w:val="-3"/>
        </w:rPr>
        <w:t xml:space="preserve"> </w:t>
      </w:r>
      <w:r>
        <w:t>y=120)</w:t>
      </w:r>
    </w:p>
    <w:p>
      <w:pPr>
        <w:pStyle w:val="5"/>
        <w:spacing w:line="290" w:lineRule="auto"/>
        <w:ind w:left="1625" w:right="6994"/>
      </w:pPr>
      <w:r>
        <w:t>en1= Entry(base)</w:t>
      </w:r>
      <w:r>
        <w:rPr>
          <w:spacing w:val="1"/>
        </w:rPr>
        <w:t xml:space="preserve"> </w:t>
      </w:r>
      <w:r>
        <w:t>en1.place(x=200,</w:t>
      </w:r>
      <w:r>
        <w:rPr>
          <w:spacing w:val="-8"/>
        </w:rPr>
        <w:t xml:space="preserve"> </w:t>
      </w:r>
      <w:r>
        <w:t>y=120)</w:t>
      </w:r>
    </w:p>
    <w:p>
      <w:pPr>
        <w:pStyle w:val="5"/>
        <w:rPr>
          <w:sz w:val="38"/>
        </w:rPr>
      </w:pPr>
    </w:p>
    <w:p>
      <w:pPr>
        <w:pStyle w:val="5"/>
        <w:spacing w:line="288" w:lineRule="auto"/>
        <w:ind w:left="1625" w:right="1167"/>
      </w:pPr>
      <w:r>
        <w:t>lb3=</w:t>
      </w:r>
      <w:r>
        <w:rPr>
          <w:spacing w:val="-4"/>
        </w:rPr>
        <w:t xml:space="preserve"> </w:t>
      </w:r>
      <w:r>
        <w:t>Label(base,</w:t>
      </w:r>
      <w:r>
        <w:rPr>
          <w:spacing w:val="-3"/>
        </w:rPr>
        <w:t xml:space="preserve"> </w:t>
      </w:r>
      <w:r>
        <w:t>text="Enter</w:t>
      </w:r>
      <w:r>
        <w:rPr>
          <w:spacing w:val="-5"/>
        </w:rPr>
        <w:t xml:space="preserve"> </w:t>
      </w:r>
      <w:r>
        <w:t>Email",</w:t>
      </w:r>
      <w:r>
        <w:rPr>
          <w:spacing w:val="-4"/>
        </w:rPr>
        <w:t xml:space="preserve"> </w:t>
      </w:r>
      <w:r>
        <w:t>width=10,</w:t>
      </w:r>
      <w:r>
        <w:rPr>
          <w:spacing w:val="-5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lb3.place(x=19,</w:t>
      </w:r>
      <w:r>
        <w:rPr>
          <w:spacing w:val="-3"/>
        </w:rPr>
        <w:t xml:space="preserve"> </w:t>
      </w:r>
      <w:r>
        <w:t>y=160)</w:t>
      </w:r>
    </w:p>
    <w:p>
      <w:pPr>
        <w:pStyle w:val="5"/>
        <w:spacing w:line="288" w:lineRule="auto"/>
        <w:ind w:left="1625" w:right="6994"/>
      </w:pPr>
      <w:r>
        <w:t>en3= Entry(base)</w:t>
      </w:r>
      <w:r>
        <w:rPr>
          <w:spacing w:val="1"/>
        </w:rPr>
        <w:t xml:space="preserve"> </w:t>
      </w:r>
      <w:r>
        <w:t>en3.place(x=200,</w:t>
      </w:r>
      <w:r>
        <w:rPr>
          <w:spacing w:val="-8"/>
        </w:rPr>
        <w:t xml:space="preserve"> </w:t>
      </w:r>
      <w:r>
        <w:t>y=160)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1625" w:right="623"/>
      </w:pPr>
      <w:r>
        <w:t>lb4=</w:t>
      </w:r>
      <w:r>
        <w:rPr>
          <w:spacing w:val="-6"/>
        </w:rPr>
        <w:t xml:space="preserve"> </w:t>
      </w:r>
      <w:r>
        <w:t>Label(base,</w:t>
      </w:r>
      <w:r>
        <w:rPr>
          <w:spacing w:val="-4"/>
        </w:rPr>
        <w:t xml:space="preserve"> </w:t>
      </w:r>
      <w:r>
        <w:t>text="Contact</w:t>
      </w:r>
      <w:r>
        <w:rPr>
          <w:spacing w:val="-4"/>
        </w:rPr>
        <w:t xml:space="preserve"> </w:t>
      </w:r>
      <w:r>
        <w:t>Number",</w:t>
      </w:r>
      <w:r>
        <w:rPr>
          <w:spacing w:val="-5"/>
        </w:rPr>
        <w:t xml:space="preserve"> </w:t>
      </w:r>
      <w:r>
        <w:t>width=13,font=("arial",12))</w:t>
      </w:r>
      <w:r>
        <w:rPr>
          <w:spacing w:val="-77"/>
        </w:rPr>
        <w:t xml:space="preserve"> </w:t>
      </w:r>
      <w:r>
        <w:t>lb4.place(x=19,</w:t>
      </w:r>
      <w:r>
        <w:rPr>
          <w:spacing w:val="-3"/>
        </w:rPr>
        <w:t xml:space="preserve"> </w:t>
      </w:r>
      <w:r>
        <w:t>y=200)</w:t>
      </w:r>
    </w:p>
    <w:p>
      <w:pPr>
        <w:pStyle w:val="5"/>
        <w:spacing w:before="1" w:line="288" w:lineRule="auto"/>
        <w:ind w:left="1625" w:right="6994"/>
      </w:pPr>
      <w:r>
        <w:t>en4= Entry(base)</w:t>
      </w:r>
      <w:r>
        <w:rPr>
          <w:spacing w:val="1"/>
        </w:rPr>
        <w:t xml:space="preserve"> </w:t>
      </w:r>
      <w:r>
        <w:t>en4.place(x=200,</w:t>
      </w:r>
      <w:r>
        <w:rPr>
          <w:spacing w:val="-8"/>
        </w:rPr>
        <w:t xml:space="preserve"> </w:t>
      </w:r>
      <w:r>
        <w:t>y=200)</w:t>
      </w:r>
    </w:p>
    <w:p>
      <w:pPr>
        <w:pStyle w:val="5"/>
        <w:spacing w:before="4"/>
        <w:rPr>
          <w:sz w:val="38"/>
        </w:rPr>
      </w:pPr>
    </w:p>
    <w:p>
      <w:pPr>
        <w:pStyle w:val="5"/>
        <w:spacing w:line="290" w:lineRule="auto"/>
        <w:ind w:left="1625" w:right="934"/>
      </w:pPr>
      <w:r>
        <w:t>lb5=</w:t>
      </w:r>
      <w:r>
        <w:rPr>
          <w:spacing w:val="-4"/>
        </w:rPr>
        <w:t xml:space="preserve"> </w:t>
      </w:r>
      <w:r>
        <w:t>Label(base,</w:t>
      </w:r>
      <w:r>
        <w:rPr>
          <w:spacing w:val="-3"/>
        </w:rPr>
        <w:t xml:space="preserve"> </w:t>
      </w:r>
      <w:r>
        <w:t>text="Select</w:t>
      </w:r>
      <w:r>
        <w:rPr>
          <w:spacing w:val="-2"/>
        </w:rPr>
        <w:t xml:space="preserve"> </w:t>
      </w:r>
      <w:r>
        <w:t>Gender",</w:t>
      </w:r>
      <w:r>
        <w:rPr>
          <w:spacing w:val="-5"/>
        </w:rPr>
        <w:t xml:space="preserve"> </w:t>
      </w:r>
      <w:r>
        <w:t>width=15,</w:t>
      </w:r>
      <w:r>
        <w:rPr>
          <w:spacing w:val="-5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lb5.place(x=5,</w:t>
      </w:r>
      <w:r>
        <w:rPr>
          <w:spacing w:val="-3"/>
        </w:rPr>
        <w:t xml:space="preserve"> </w:t>
      </w:r>
      <w:r>
        <w:t>y=240)</w:t>
      </w:r>
    </w:p>
    <w:p>
      <w:pPr>
        <w:pStyle w:val="5"/>
        <w:spacing w:line="363" w:lineRule="exact"/>
        <w:ind w:left="1625"/>
      </w:pPr>
      <w:r>
        <w:t>var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IntVar()</w:t>
      </w:r>
    </w:p>
    <w:p>
      <w:pPr>
        <w:pStyle w:val="5"/>
        <w:spacing w:before="10"/>
        <w:rPr>
          <w:sz w:val="44"/>
        </w:rPr>
      </w:pPr>
    </w:p>
    <w:p>
      <w:pPr>
        <w:pStyle w:val="5"/>
        <w:ind w:left="1625" w:right="2846"/>
      </w:pPr>
      <w:r>
        <w:t>Radiobutton(base,</w:t>
      </w:r>
      <w:r>
        <w:rPr>
          <w:spacing w:val="-10"/>
        </w:rPr>
        <w:t xml:space="preserve"> </w:t>
      </w:r>
      <w:r>
        <w:t>text="Male",</w:t>
      </w:r>
      <w:r>
        <w:rPr>
          <w:spacing w:val="-6"/>
        </w:rPr>
        <w:t xml:space="preserve"> </w:t>
      </w:r>
      <w:r>
        <w:t>padx=5,variable=var,</w:t>
      </w:r>
      <w:r>
        <w:rPr>
          <w:spacing w:val="-77"/>
        </w:rPr>
        <w:t xml:space="preserve"> </w:t>
      </w:r>
      <w:r>
        <w:t>value=1).place(x=180,</w:t>
      </w:r>
      <w:r>
        <w:rPr>
          <w:spacing w:val="-3"/>
        </w:rPr>
        <w:t xml:space="preserve"> </w:t>
      </w:r>
      <w:r>
        <w:t>y=240)</w:t>
      </w:r>
    </w:p>
    <w:p>
      <w:pPr>
        <w:pStyle w:val="5"/>
        <w:rPr>
          <w:sz w:val="45"/>
        </w:rPr>
      </w:pPr>
    </w:p>
    <w:p>
      <w:pPr>
        <w:pStyle w:val="5"/>
        <w:ind w:left="1625" w:right="2288"/>
      </w:pPr>
      <w:r>
        <w:t>Radiobutton(base, text="Female", padx =10,variable=var,</w:t>
      </w:r>
      <w:r>
        <w:rPr>
          <w:spacing w:val="-78"/>
        </w:rPr>
        <w:t xml:space="preserve"> </w:t>
      </w:r>
      <w:r>
        <w:t>value=2).place(x=240,y=240)</w:t>
      </w:r>
    </w:p>
    <w:p>
      <w:pPr>
        <w:spacing w:after="0"/>
        <w:sectPr>
          <w:pgSz w:w="12240" w:h="15840"/>
          <w:pgMar w:top="144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 w:right="2450"/>
      </w:pPr>
      <w:r>
        <w:t>Radiobutton(base,</w:t>
      </w:r>
      <w:r>
        <w:rPr>
          <w:spacing w:val="-8"/>
        </w:rPr>
        <w:t xml:space="preserve"> </w:t>
      </w:r>
      <w:r>
        <w:t>text="others",</w:t>
      </w:r>
      <w:r>
        <w:rPr>
          <w:spacing w:val="-4"/>
        </w:rPr>
        <w:t xml:space="preserve"> </w:t>
      </w:r>
      <w:r>
        <w:t>padx=15,</w:t>
      </w:r>
      <w:r>
        <w:rPr>
          <w:spacing w:val="-8"/>
        </w:rPr>
        <w:t xml:space="preserve"> </w:t>
      </w:r>
      <w:r>
        <w:t>variable=var,</w:t>
      </w:r>
      <w:r>
        <w:rPr>
          <w:spacing w:val="-77"/>
        </w:rPr>
        <w:t xml:space="preserve"> </w:t>
      </w:r>
      <w:r>
        <w:t>value=3).place(x=310,y=240)</w:t>
      </w:r>
    </w:p>
    <w:p>
      <w:pPr>
        <w:pStyle w:val="5"/>
        <w:spacing w:before="11"/>
        <w:rPr>
          <w:sz w:val="44"/>
        </w:rPr>
      </w:pPr>
    </w:p>
    <w:p>
      <w:pPr>
        <w:pStyle w:val="5"/>
        <w:spacing w:line="288" w:lineRule="auto"/>
        <w:ind w:left="1625" w:right="1463"/>
      </w:pPr>
      <w:r>
        <w:t>list_of_cntry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("United</w:t>
      </w:r>
      <w:r>
        <w:rPr>
          <w:spacing w:val="-2"/>
        </w:rPr>
        <w:t xml:space="preserve"> </w:t>
      </w:r>
      <w:r>
        <w:t>States",</w:t>
      </w:r>
      <w:r>
        <w:rPr>
          <w:spacing w:val="-4"/>
        </w:rPr>
        <w:t xml:space="preserve"> </w:t>
      </w:r>
      <w:r>
        <w:t>"India",</w:t>
      </w:r>
      <w:r>
        <w:rPr>
          <w:spacing w:val="-4"/>
        </w:rPr>
        <w:t xml:space="preserve"> </w:t>
      </w:r>
      <w:r>
        <w:t>"Nepal", "Germany")</w:t>
      </w:r>
      <w:r>
        <w:rPr>
          <w:spacing w:val="-77"/>
        </w:rPr>
        <w:t xml:space="preserve"> </w:t>
      </w:r>
      <w:r>
        <w:t>cv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StringVar()</w:t>
      </w:r>
    </w:p>
    <w:p>
      <w:pPr>
        <w:pStyle w:val="5"/>
        <w:spacing w:line="288" w:lineRule="auto"/>
        <w:ind w:left="1625" w:right="4032"/>
      </w:pPr>
      <w:r>
        <w:t>drplist=</w:t>
      </w:r>
      <w:r>
        <w:rPr>
          <w:spacing w:val="-3"/>
        </w:rPr>
        <w:t xml:space="preserve"> </w:t>
      </w:r>
      <w:r>
        <w:t>OptionMenu(base,</w:t>
      </w:r>
      <w:r>
        <w:rPr>
          <w:spacing w:val="-5"/>
        </w:rPr>
        <w:t xml:space="preserve"> </w:t>
      </w:r>
      <w:r>
        <w:t>cv,</w:t>
      </w:r>
      <w:r>
        <w:rPr>
          <w:spacing w:val="-3"/>
        </w:rPr>
        <w:t xml:space="preserve"> </w:t>
      </w:r>
      <w:r>
        <w:t>*list_of_cntry)</w:t>
      </w:r>
      <w:r>
        <w:rPr>
          <w:spacing w:val="-77"/>
        </w:rPr>
        <w:t xml:space="preserve"> </w:t>
      </w:r>
      <w:r>
        <w:t>drplist.config(width=15)</w:t>
      </w:r>
    </w:p>
    <w:p>
      <w:pPr>
        <w:pStyle w:val="5"/>
        <w:ind w:left="1625"/>
      </w:pPr>
      <w:r>
        <w:t>cv.set("United</w:t>
      </w:r>
      <w:r>
        <w:rPr>
          <w:spacing w:val="-3"/>
        </w:rPr>
        <w:t xml:space="preserve"> </w:t>
      </w:r>
      <w:r>
        <w:t>States")</w:t>
      </w:r>
    </w:p>
    <w:p>
      <w:pPr>
        <w:pStyle w:val="5"/>
        <w:spacing w:before="77" w:line="288" w:lineRule="auto"/>
        <w:ind w:left="1625" w:right="888"/>
      </w:pPr>
      <w:r>
        <w:t>lb2=</w:t>
      </w:r>
      <w:r>
        <w:rPr>
          <w:spacing w:val="-5"/>
        </w:rPr>
        <w:t xml:space="preserve"> </w:t>
      </w:r>
      <w:r>
        <w:t>Label(base,</w:t>
      </w:r>
      <w:r>
        <w:rPr>
          <w:spacing w:val="-4"/>
        </w:rPr>
        <w:t xml:space="preserve"> </w:t>
      </w:r>
      <w:r>
        <w:t>text="Select</w:t>
      </w:r>
      <w:r>
        <w:rPr>
          <w:spacing w:val="-3"/>
        </w:rPr>
        <w:t xml:space="preserve"> </w:t>
      </w:r>
      <w:r>
        <w:t>Country",</w:t>
      </w:r>
      <w:r>
        <w:rPr>
          <w:spacing w:val="-5"/>
        </w:rPr>
        <w:t xml:space="preserve"> </w:t>
      </w:r>
      <w:r>
        <w:t>width=13,font=("arial",12))</w:t>
      </w:r>
      <w:r>
        <w:rPr>
          <w:spacing w:val="-77"/>
        </w:rPr>
        <w:t xml:space="preserve"> </w:t>
      </w:r>
      <w:r>
        <w:t>lb2.place(x=14,y=280)</w:t>
      </w:r>
    </w:p>
    <w:p>
      <w:pPr>
        <w:pStyle w:val="5"/>
        <w:ind w:left="1625"/>
      </w:pPr>
      <w:r>
        <w:t>drplist.place(x=200,</w:t>
      </w:r>
      <w:r>
        <w:rPr>
          <w:spacing w:val="-6"/>
        </w:rPr>
        <w:t xml:space="preserve"> </w:t>
      </w:r>
      <w:r>
        <w:t>y=275)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728"/>
      </w:pPr>
      <w:r>
        <w:t>lb6= Label(base, text="Enter Password", width=13,font=("arial",12))</w:t>
      </w:r>
      <w:r>
        <w:rPr>
          <w:spacing w:val="-77"/>
        </w:rPr>
        <w:t xml:space="preserve"> </w:t>
      </w:r>
      <w:r>
        <w:t>lb6.place(x=19,</w:t>
      </w:r>
      <w:r>
        <w:rPr>
          <w:spacing w:val="-3"/>
        </w:rPr>
        <w:t xml:space="preserve"> </w:t>
      </w:r>
      <w:r>
        <w:t>y=320)</w:t>
      </w:r>
    </w:p>
    <w:p>
      <w:pPr>
        <w:pStyle w:val="5"/>
        <w:spacing w:line="290" w:lineRule="auto"/>
        <w:ind w:left="1625" w:right="6541"/>
      </w:pPr>
      <w:r>
        <w:t>en6= Entry(base, show='*')</w:t>
      </w:r>
      <w:r>
        <w:rPr>
          <w:spacing w:val="-77"/>
        </w:rPr>
        <w:t xml:space="preserve"> </w:t>
      </w:r>
      <w:r>
        <w:t>en6.place(x=200,</w:t>
      </w:r>
      <w:r>
        <w:rPr>
          <w:spacing w:val="-3"/>
        </w:rPr>
        <w:t xml:space="preserve"> </w:t>
      </w:r>
      <w:r>
        <w:t>y=320)</w:t>
      </w:r>
    </w:p>
    <w:p>
      <w:pPr>
        <w:pStyle w:val="5"/>
        <w:rPr>
          <w:sz w:val="38"/>
        </w:rPr>
      </w:pPr>
    </w:p>
    <w:p>
      <w:pPr>
        <w:pStyle w:val="5"/>
        <w:ind w:left="1625" w:right="4142"/>
      </w:pPr>
      <w:r>
        <w:t>lb7= Label(base, text="Re-Enter Password",</w:t>
      </w:r>
      <w:r>
        <w:rPr>
          <w:spacing w:val="-77"/>
        </w:rPr>
        <w:t xml:space="preserve"> </w:t>
      </w:r>
      <w:r>
        <w:t>width=15,font=("arial",12))</w:t>
      </w:r>
    </w:p>
    <w:p>
      <w:pPr>
        <w:pStyle w:val="5"/>
        <w:spacing w:before="73"/>
        <w:ind w:left="1625"/>
      </w:pPr>
      <w:r>
        <w:t>lb7.place(x=21,</w:t>
      </w:r>
      <w:r>
        <w:rPr>
          <w:spacing w:val="-5"/>
        </w:rPr>
        <w:t xml:space="preserve"> </w:t>
      </w:r>
      <w:r>
        <w:t>y=360)</w:t>
      </w:r>
    </w:p>
    <w:p>
      <w:pPr>
        <w:pStyle w:val="5"/>
        <w:spacing w:before="76" w:line="288" w:lineRule="auto"/>
        <w:ind w:left="1625" w:right="6541"/>
      </w:pPr>
      <w:r>
        <w:t>en7 =Entry(base, show='*')</w:t>
      </w:r>
      <w:r>
        <w:rPr>
          <w:spacing w:val="-77"/>
        </w:rPr>
        <w:t xml:space="preserve"> </w:t>
      </w:r>
      <w:r>
        <w:t>en7.place(x=200,</w:t>
      </w:r>
      <w:r>
        <w:rPr>
          <w:spacing w:val="-3"/>
        </w:rPr>
        <w:t xml:space="preserve"> </w:t>
      </w:r>
      <w:r>
        <w:t>y=360)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line="288" w:lineRule="auto"/>
        <w:ind w:left="1625" w:right="2009"/>
      </w:pPr>
      <w:r>
        <w:t>Button(base,</w:t>
      </w:r>
      <w:r>
        <w:rPr>
          <w:spacing w:val="-9"/>
        </w:rPr>
        <w:t xml:space="preserve"> </w:t>
      </w:r>
      <w:r>
        <w:t>text="Register",</w:t>
      </w:r>
      <w:r>
        <w:rPr>
          <w:spacing w:val="-9"/>
        </w:rPr>
        <w:t xml:space="preserve"> </w:t>
      </w:r>
      <w:r>
        <w:t>width=10).place(x=200,y=400)</w:t>
      </w:r>
      <w:r>
        <w:rPr>
          <w:spacing w:val="-77"/>
        </w:rPr>
        <w:t xml:space="preserve"> </w:t>
      </w:r>
      <w:r>
        <w:t>base.mainloop()</w:t>
      </w:r>
    </w:p>
    <w:p>
      <w:pPr>
        <w:spacing w:after="0" w:line="288" w:lineRule="auto"/>
        <w:sectPr>
          <w:pgSz w:w="12240" w:h="15840"/>
          <w:pgMar w:top="144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/>
      </w:pPr>
      <w:r>
        <w:t>def</w:t>
      </w:r>
      <w:r>
        <w:rPr>
          <w:spacing w:val="-4"/>
        </w:rPr>
        <w:t xml:space="preserve"> </w:t>
      </w:r>
      <w:r>
        <w:t>generateOTP()</w:t>
      </w:r>
      <w:r>
        <w:rPr>
          <w:spacing w:val="-3"/>
        </w:rPr>
        <w:t xml:space="preserve"> </w:t>
      </w:r>
      <w:r>
        <w:t>: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942" w:right="6403"/>
      </w:pPr>
      <w:r>
        <w:t># Declare a digits variable</w:t>
      </w:r>
      <w:r>
        <w:rPr>
          <w:spacing w:val="-78"/>
        </w:rPr>
        <w:t xml:space="preserve"> </w:t>
      </w:r>
      <w:r>
        <w:t># which stores all digits</w:t>
      </w:r>
      <w:r>
        <w:rPr>
          <w:spacing w:val="1"/>
        </w:rPr>
        <w:t xml:space="preserve"> </w:t>
      </w:r>
      <w:r>
        <w:t>digits = "0123456789"</w:t>
      </w:r>
      <w:r>
        <w:rPr>
          <w:spacing w:val="1"/>
        </w:rPr>
        <w:t xml:space="preserve"> </w:t>
      </w:r>
      <w:r>
        <w:t>OTP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1862" w:right="5041"/>
      </w:pPr>
      <w:r>
        <w:t># length of password can be changed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changing value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</w:t>
      </w:r>
    </w:p>
    <w:p>
      <w:pPr>
        <w:pStyle w:val="5"/>
        <w:spacing w:before="3"/>
        <w:ind w:left="1944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range(4)</w:t>
      </w:r>
      <w:r>
        <w:rPr>
          <w:spacing w:val="-2"/>
        </w:rPr>
        <w:t xml:space="preserve"> </w:t>
      </w:r>
      <w:r>
        <w:t>:</w:t>
      </w:r>
    </w:p>
    <w:p>
      <w:pPr>
        <w:pStyle w:val="5"/>
        <w:spacing w:before="74" w:line="576" w:lineRule="auto"/>
        <w:ind w:left="1944" w:right="2746" w:firstLine="319"/>
      </w:pPr>
      <w:r>
        <w:t>OTP</w:t>
      </w:r>
      <w:r>
        <w:rPr>
          <w:spacing w:val="-6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digits[math.floor(random.random()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10)]</w:t>
      </w:r>
      <w:r>
        <w:rPr>
          <w:spacing w:val="-77"/>
        </w:rPr>
        <w:t xml:space="preserve"> </w:t>
      </w:r>
      <w:r>
        <w:t>return OTP</w:t>
      </w:r>
    </w:p>
    <w:p>
      <w:pPr>
        <w:pStyle w:val="5"/>
        <w:ind w:left="1625"/>
      </w:pPr>
      <w:r>
        <w:t>#</w:t>
      </w:r>
      <w:r>
        <w:rPr>
          <w:spacing w:val="-2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code</w:t>
      </w:r>
    </w:p>
    <w:p>
      <w:pPr>
        <w:pStyle w:val="5"/>
        <w:tabs>
          <w:tab w:val="left" w:pos="2219"/>
          <w:tab w:val="left" w:pos="3358"/>
          <w:tab w:val="left" w:pos="4308"/>
          <w:tab w:val="left" w:pos="5318"/>
        </w:tabs>
        <w:spacing w:before="74"/>
        <w:ind w:left="1625"/>
      </w:pPr>
      <w:r>
        <w:t>if</w:t>
      </w:r>
      <w:r>
        <w:rPr>
          <w:u w:val="thick"/>
        </w:rPr>
        <w:tab/>
      </w:r>
      <w:r>
        <w:t>name</w:t>
      </w:r>
      <w:r>
        <w:rPr>
          <w:u w:val="thick"/>
        </w:rPr>
        <w:tab/>
      </w:r>
      <w:r>
        <w:t>==</w:t>
      </w:r>
      <w:r>
        <w:rPr>
          <w:spacing w:val="-1"/>
        </w:rPr>
        <w:t xml:space="preserve"> </w:t>
      </w:r>
      <w:r>
        <w:t>"</w:t>
      </w:r>
      <w:r>
        <w:rPr>
          <w:u w:val="thick"/>
        </w:rPr>
        <w:tab/>
      </w:r>
      <w:r>
        <w:t>main</w:t>
      </w:r>
      <w:r>
        <w:rPr>
          <w:u w:val="thick"/>
        </w:rPr>
        <w:tab/>
      </w:r>
      <w:r>
        <w:t>"</w:t>
      </w:r>
      <w:r>
        <w:rPr>
          <w:spacing w:val="-2"/>
        </w:rPr>
        <w:t xml:space="preserve"> </w:t>
      </w:r>
      <w:r>
        <w:t>:</w:t>
      </w:r>
    </w:p>
    <w:p>
      <w:pPr>
        <w:pStyle w:val="5"/>
        <w:spacing w:before="6" w:line="880" w:lineRule="atLeast"/>
        <w:ind w:left="1625" w:right="4323" w:firstLine="319"/>
      </w:pPr>
      <w:r>
        <w:t>print("OTP</w:t>
      </w:r>
      <w:r>
        <w:rPr>
          <w:spacing w:val="-5"/>
        </w:rPr>
        <w:t xml:space="preserve"> </w:t>
      </w:r>
      <w:r>
        <w:t>of 4</w:t>
      </w:r>
      <w:r>
        <w:rPr>
          <w:spacing w:val="-3"/>
        </w:rPr>
        <w:t xml:space="preserve"> </w:t>
      </w:r>
      <w:r>
        <w:t>digits:",</w:t>
      </w:r>
      <w:r>
        <w:rPr>
          <w:spacing w:val="-3"/>
        </w:rPr>
        <w:t xml:space="preserve"> </w:t>
      </w:r>
      <w:r>
        <w:t>generateOTP())</w:t>
      </w:r>
      <w:r>
        <w:rPr>
          <w:spacing w:val="-77"/>
        </w:rPr>
        <w:t xml:space="preserve"> </w:t>
      </w:r>
      <w:r>
        <w:t>digits="0123456789"</w:t>
      </w:r>
    </w:p>
    <w:p>
      <w:pPr>
        <w:pStyle w:val="5"/>
        <w:spacing w:before="77"/>
        <w:ind w:left="1625"/>
      </w:pPr>
      <w:r>
        <w:t>OTP=""</w:t>
      </w:r>
    </w:p>
    <w:p>
      <w:pPr>
        <w:pStyle w:val="5"/>
        <w:spacing w:before="73" w:line="290" w:lineRule="auto"/>
        <w:ind w:left="1944" w:right="2846" w:hanging="320"/>
      </w:pPr>
      <w:r>
        <w:t>for i in range(6):</w:t>
      </w:r>
      <w:r>
        <w:rPr>
          <w:spacing w:val="1"/>
        </w:rPr>
        <w:t xml:space="preserve"> </w:t>
      </w:r>
      <w:r>
        <w:rPr>
          <w:w w:val="95"/>
        </w:rPr>
        <w:t>OTP+=digits[math.floor(random.random()*10)]</w:t>
      </w:r>
    </w:p>
    <w:p>
      <w:pPr>
        <w:pStyle w:val="5"/>
        <w:spacing w:line="288" w:lineRule="auto"/>
        <w:ind w:left="1625" w:right="6396"/>
      </w:pPr>
      <w:r>
        <w:t>otp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OTP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OTP"</w:t>
      </w:r>
      <w:r>
        <w:rPr>
          <w:spacing w:val="-77"/>
        </w:rPr>
        <w:t xml:space="preserve"> </w:t>
      </w:r>
      <w:r>
        <w:t>msg=</w:t>
      </w:r>
      <w:r>
        <w:rPr>
          <w:spacing w:val="-2"/>
        </w:rPr>
        <w:t xml:space="preserve"> </w:t>
      </w:r>
      <w:r>
        <w:t>otp</w:t>
      </w:r>
    </w:p>
    <w:p>
      <w:pPr>
        <w:pStyle w:val="5"/>
        <w:spacing w:line="288" w:lineRule="auto"/>
        <w:ind w:left="1625" w:right="4622"/>
      </w:pPr>
      <w:r>
        <w:t>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smtplib.SMTP('smtp.gmail.com',</w:t>
      </w:r>
      <w:r>
        <w:rPr>
          <w:spacing w:val="-3"/>
        </w:rPr>
        <w:t xml:space="preserve"> </w:t>
      </w:r>
      <w:r>
        <w:t>587)</w:t>
      </w:r>
      <w:r>
        <w:rPr>
          <w:spacing w:val="-77"/>
        </w:rPr>
        <w:t xml:space="preserve"> </w:t>
      </w:r>
      <w:r>
        <w:t>s.starttls()</w:t>
      </w:r>
    </w:p>
    <w:p>
      <w:pPr>
        <w:pStyle w:val="5"/>
        <w:spacing w:line="288" w:lineRule="auto"/>
        <w:ind w:left="1625" w:right="2922"/>
      </w:pPr>
      <w:r>
        <w:t>s.login("Your</w:t>
      </w:r>
      <w:r>
        <w:rPr>
          <w:spacing w:val="-2"/>
        </w:rPr>
        <w:t xml:space="preserve"> </w:t>
      </w:r>
      <w:r>
        <w:t>Gmail</w:t>
      </w:r>
      <w:r>
        <w:rPr>
          <w:spacing w:val="-4"/>
        </w:rPr>
        <w:t xml:space="preserve"> </w:t>
      </w:r>
      <w:r>
        <w:t>Account",</w:t>
      </w:r>
      <w:r>
        <w:rPr>
          <w:spacing w:val="-5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password")</w:t>
      </w:r>
      <w:r>
        <w:rPr>
          <w:spacing w:val="-77"/>
        </w:rPr>
        <w:t xml:space="preserve"> </w:t>
      </w:r>
      <w:r>
        <w:t>emailid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input("Enter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email: ")</w:t>
      </w:r>
    </w:p>
    <w:p>
      <w:pPr>
        <w:spacing w:after="0" w:line="288" w:lineRule="auto"/>
        <w:sectPr>
          <w:pgSz w:w="12240" w:h="15840"/>
          <w:pgMar w:top="144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625" w:right="4032"/>
      </w:pPr>
      <w:r>
        <w:rPr>
          <w:w w:val="95"/>
        </w:rPr>
        <w:t>s.sendmail('&amp;&amp;&amp;&amp;&amp;&amp;&amp;&amp;&amp;&amp;&amp;',emailid,msg)</w:t>
      </w:r>
      <w:r>
        <w:rPr>
          <w:spacing w:val="8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input("Enter Your</w:t>
      </w:r>
      <w:r>
        <w:rPr>
          <w:spacing w:val="-1"/>
        </w:rPr>
        <w:t xml:space="preserve"> </w:t>
      </w:r>
      <w:r>
        <w:t>OTP</w:t>
      </w:r>
      <w:r>
        <w:rPr>
          <w:spacing w:val="-2"/>
        </w:rPr>
        <w:t xml:space="preserve"> </w:t>
      </w:r>
      <w:r>
        <w:t>&gt;&gt;:</w:t>
      </w:r>
      <w:r>
        <w:rPr>
          <w:spacing w:val="1"/>
        </w:rPr>
        <w:t xml:space="preserve"> </w:t>
      </w:r>
      <w:r>
        <w:t>")</w:t>
      </w:r>
    </w:p>
    <w:p>
      <w:pPr>
        <w:pStyle w:val="5"/>
        <w:spacing w:line="290" w:lineRule="auto"/>
        <w:ind w:left="1944" w:right="6994" w:hanging="320"/>
      </w:pPr>
      <w:r>
        <w:t>if a == OTP:</w:t>
      </w:r>
      <w:r>
        <w:rPr>
          <w:spacing w:val="1"/>
        </w:rPr>
        <w:t xml:space="preserve"> </w:t>
      </w:r>
      <w:r>
        <w:rPr>
          <w:w w:val="95"/>
        </w:rPr>
        <w:t>print("Verified")</w:t>
      </w:r>
    </w:p>
    <w:p>
      <w:pPr>
        <w:pStyle w:val="5"/>
        <w:spacing w:line="363" w:lineRule="exact"/>
        <w:ind w:left="1625"/>
      </w:pPr>
      <w:r>
        <w:t>else:</w:t>
      </w:r>
    </w:p>
    <w:p>
      <w:pPr>
        <w:pStyle w:val="5"/>
        <w:spacing w:before="74" w:line="288" w:lineRule="auto"/>
        <w:ind w:left="1625" w:right="4614" w:firstLine="319"/>
      </w:pPr>
      <w:r>
        <w:t>print("Please</w:t>
      </w:r>
      <w:r>
        <w:rPr>
          <w:spacing w:val="-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OTP again")</w:t>
      </w:r>
      <w:r>
        <w:rPr>
          <w:spacing w:val="-77"/>
        </w:rPr>
        <w:t xml:space="preserve"> </w:t>
      </w:r>
      <w:r>
        <w:t>roo</w:t>
      </w:r>
    </w:p>
    <w:p>
      <w:pPr>
        <w:spacing w:after="0" w:line="288" w:lineRule="auto"/>
        <w:sectPr>
          <w:pgSz w:w="12240" w:h="15840"/>
          <w:pgMar w:top="1440" w:right="320" w:bottom="118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7"/>
        </w:rPr>
      </w:pPr>
    </w:p>
    <w:p>
      <w:pPr>
        <w:pStyle w:val="2"/>
        <w:ind w:left="1396"/>
      </w:pPr>
      <w:r>
        <w:t>TESTING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5922"/>
        </w:tabs>
        <w:spacing w:before="73" w:after="0" w:line="240" w:lineRule="auto"/>
        <w:ind w:left="5921" w:right="0" w:hanging="4822"/>
        <w:jc w:val="left"/>
        <w:rPr>
          <w:b/>
          <w:sz w:val="30"/>
        </w:rPr>
      </w:pPr>
      <w:r>
        <w:rPr>
          <w:b/>
          <w:sz w:val="32"/>
        </w:rPr>
        <w:t>TESTING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5"/>
        </w:rPr>
      </w:pPr>
    </w:p>
    <w:p>
      <w:pPr>
        <w:pStyle w:val="5"/>
        <w:spacing w:before="86"/>
        <w:ind w:left="1440"/>
      </w:pPr>
      <w:r>
        <w:t>8.1.TEST</w:t>
      </w:r>
      <w:r>
        <w:rPr>
          <w:spacing w:val="-4"/>
        </w:rPr>
        <w:t xml:space="preserve"> </w:t>
      </w:r>
      <w:r>
        <w:t>CASES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122555</wp:posOffset>
            </wp:positionV>
            <wp:extent cx="7279005" cy="255143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8951" cy="255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142875</wp:posOffset>
            </wp:positionV>
            <wp:extent cx="7252970" cy="193167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06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7457440" cy="19329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7820" cy="1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85725</wp:posOffset>
            </wp:positionH>
            <wp:positionV relativeFrom="paragraph">
              <wp:posOffset>110490</wp:posOffset>
            </wp:positionV>
            <wp:extent cx="7287895" cy="16230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777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380" w:right="320" w:bottom="110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4"/>
        </w:rPr>
      </w:pPr>
    </w:p>
    <w:p>
      <w:pPr>
        <w:pStyle w:val="2"/>
        <w:ind w:right="1504"/>
      </w:pPr>
      <w:r>
        <w:t>RESULTS</w:t>
      </w:r>
    </w:p>
    <w:p>
      <w:pPr>
        <w:spacing w:after="0"/>
        <w:sectPr>
          <w:pgSz w:w="12240" w:h="15840"/>
          <w:pgMar w:top="1500" w:right="320" w:bottom="110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5903"/>
        </w:tabs>
        <w:spacing w:before="73" w:after="0" w:line="240" w:lineRule="auto"/>
        <w:ind w:left="5902" w:right="0" w:hanging="4808"/>
        <w:jc w:val="left"/>
        <w:rPr>
          <w:b/>
          <w:sz w:val="30"/>
        </w:rPr>
      </w:pPr>
      <w:r>
        <w:rPr>
          <w:b/>
          <w:sz w:val="32"/>
        </w:rPr>
        <w:t>RESULTS</w:t>
      </w:r>
    </w:p>
    <w:p>
      <w:pPr>
        <w:pStyle w:val="5"/>
        <w:rPr>
          <w:sz w:val="20"/>
        </w:rPr>
      </w:pPr>
    </w:p>
    <w:p>
      <w:pPr>
        <w:pStyle w:val="7"/>
        <w:numPr>
          <w:ilvl w:val="1"/>
          <w:numId w:val="21"/>
        </w:numPr>
        <w:tabs>
          <w:tab w:val="left" w:pos="1312"/>
        </w:tabs>
        <w:spacing w:before="253" w:after="0" w:line="240" w:lineRule="auto"/>
        <w:ind w:left="1311" w:right="0" w:hanging="424"/>
        <w:jc w:val="left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METRICS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288280" cy="26689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569" cy="266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9"/>
        </w:rPr>
      </w:pPr>
    </w:p>
    <w:p>
      <w:pPr>
        <w:pStyle w:val="2"/>
        <w:ind w:right="1409"/>
      </w:pPr>
      <w:r>
        <w:t>ADVANTAGES</w:t>
      </w:r>
      <w:r>
        <w:rPr>
          <w:spacing w:val="-2"/>
        </w:rPr>
        <w:t xml:space="preserve"> </w:t>
      </w:r>
      <w:r>
        <w:t>&amp;DISADVANTAGES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4165"/>
        </w:tabs>
        <w:spacing w:before="57" w:after="0" w:line="240" w:lineRule="auto"/>
        <w:ind w:left="4164" w:right="0" w:hanging="404"/>
        <w:jc w:val="left"/>
        <w:rPr>
          <w:b/>
          <w:sz w:val="30"/>
        </w:rPr>
      </w:pPr>
      <w:r>
        <w:rPr>
          <w:b/>
          <w:sz w:val="32"/>
        </w:rPr>
        <w:t>ADVANTAGES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&amp;DISADVANTAGES</w:t>
      </w:r>
    </w:p>
    <w:p>
      <w:pPr>
        <w:pStyle w:val="5"/>
        <w:rPr>
          <w:sz w:val="34"/>
        </w:rPr>
      </w:pPr>
    </w:p>
    <w:p>
      <w:pPr>
        <w:pStyle w:val="5"/>
        <w:spacing w:before="4"/>
        <w:rPr>
          <w:sz w:val="45"/>
        </w:rPr>
      </w:pPr>
    </w:p>
    <w:p>
      <w:pPr>
        <w:pStyle w:val="7"/>
        <w:numPr>
          <w:ilvl w:val="1"/>
          <w:numId w:val="22"/>
        </w:numPr>
        <w:tabs>
          <w:tab w:val="left" w:pos="2004"/>
        </w:tabs>
        <w:spacing w:before="0" w:after="0" w:line="240" w:lineRule="auto"/>
        <w:ind w:left="2003" w:right="0" w:hanging="564"/>
        <w:jc w:val="left"/>
        <w:rPr>
          <w:b/>
          <w:sz w:val="28"/>
        </w:rPr>
      </w:pPr>
      <w:r>
        <w:rPr>
          <w:b/>
          <w:sz w:val="28"/>
        </w:rPr>
        <w:t>ADVANTAGES</w:t>
      </w:r>
    </w:p>
    <w:p>
      <w:pPr>
        <w:pStyle w:val="5"/>
        <w:spacing w:before="8"/>
      </w:pPr>
    </w:p>
    <w:p>
      <w:pPr>
        <w:pStyle w:val="7"/>
        <w:numPr>
          <w:ilvl w:val="2"/>
          <w:numId w:val="21"/>
        </w:numPr>
        <w:tabs>
          <w:tab w:val="left" w:pos="1561"/>
        </w:tabs>
        <w:spacing w:before="0" w:after="0" w:line="336" w:lineRule="auto"/>
        <w:ind w:left="1560" w:right="613" w:hanging="361"/>
        <w:jc w:val="left"/>
        <w:rPr>
          <w:sz w:val="28"/>
        </w:rPr>
      </w:pPr>
      <w:r>
        <w:rPr>
          <w:sz w:val="28"/>
        </w:rPr>
        <w:t>Openness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7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modules,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67"/>
          <w:sz w:val="28"/>
        </w:rPr>
        <w:t xml:space="preserve"> </w:t>
      </w:r>
      <w:r>
        <w:rPr>
          <w:sz w:val="28"/>
        </w:rPr>
        <w:t>vendors;</w:t>
      </w:r>
    </w:p>
    <w:p>
      <w:pPr>
        <w:pStyle w:val="7"/>
        <w:numPr>
          <w:ilvl w:val="2"/>
          <w:numId w:val="21"/>
        </w:numPr>
        <w:tabs>
          <w:tab w:val="left" w:pos="1561"/>
        </w:tabs>
        <w:spacing w:before="42" w:after="0" w:line="240" w:lineRule="auto"/>
        <w:ind w:left="1560" w:right="0" w:hanging="361"/>
        <w:jc w:val="left"/>
        <w:rPr>
          <w:sz w:val="28"/>
        </w:rPr>
      </w:pPr>
      <w:r>
        <w:rPr>
          <w:sz w:val="28"/>
        </w:rPr>
        <w:t>Orchestration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ability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manage</w:t>
      </w:r>
      <w:r>
        <w:rPr>
          <w:spacing w:val="-2"/>
          <w:sz w:val="28"/>
        </w:rPr>
        <w:t xml:space="preserve"> </w:t>
      </w:r>
      <w:r>
        <w:rPr>
          <w:sz w:val="28"/>
        </w:rPr>
        <w:t>large</w:t>
      </w:r>
      <w:r>
        <w:rPr>
          <w:spacing w:val="-6"/>
          <w:sz w:val="28"/>
        </w:rPr>
        <w:t xml:space="preserve"> </w:t>
      </w:r>
      <w:r>
        <w:rPr>
          <w:sz w:val="28"/>
        </w:rPr>
        <w:t>numbers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devices,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full</w:t>
      </w:r>
      <w:r>
        <w:rPr>
          <w:spacing w:val="-6"/>
          <w:sz w:val="28"/>
        </w:rPr>
        <w:t xml:space="preserve"> </w:t>
      </w:r>
      <w:r>
        <w:rPr>
          <w:sz w:val="28"/>
        </w:rPr>
        <w:t>visibility</w:t>
      </w:r>
      <w:r>
        <w:rPr>
          <w:spacing w:val="-6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them;</w:t>
      </w:r>
    </w:p>
    <w:p>
      <w:pPr>
        <w:pStyle w:val="7"/>
        <w:numPr>
          <w:ilvl w:val="2"/>
          <w:numId w:val="21"/>
        </w:numPr>
        <w:tabs>
          <w:tab w:val="left" w:pos="1561"/>
        </w:tabs>
        <w:spacing w:before="138" w:after="0" w:line="336" w:lineRule="auto"/>
        <w:ind w:left="1560" w:right="392" w:hanging="361"/>
        <w:jc w:val="left"/>
        <w:rPr>
          <w:sz w:val="28"/>
        </w:rPr>
      </w:pPr>
      <w:r>
        <w:rPr>
          <w:sz w:val="28"/>
        </w:rPr>
        <w:t>Dynamic</w:t>
      </w:r>
      <w:r>
        <w:rPr>
          <w:spacing w:val="-3"/>
          <w:sz w:val="28"/>
        </w:rPr>
        <w:t xml:space="preserve"> </w:t>
      </w:r>
      <w:r>
        <w:rPr>
          <w:sz w:val="28"/>
        </w:rPr>
        <w:t>scaling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ability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scale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according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needs,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67"/>
          <w:sz w:val="28"/>
        </w:rPr>
        <w:t xml:space="preserve"> </w:t>
      </w:r>
      <w:r>
        <w:rPr>
          <w:sz w:val="28"/>
        </w:rPr>
        <w:t>resource</w:t>
      </w:r>
      <w:r>
        <w:rPr>
          <w:spacing w:val="-1"/>
          <w:sz w:val="28"/>
        </w:rPr>
        <w:t xml:space="preserve"> </w:t>
      </w:r>
      <w:r>
        <w:rPr>
          <w:sz w:val="28"/>
        </w:rPr>
        <w:t>virtualization</w:t>
      </w:r>
      <w:r>
        <w:rPr>
          <w:spacing w:val="1"/>
          <w:sz w:val="28"/>
        </w:rPr>
        <w:t xml:space="preserve"> </w:t>
      </w:r>
      <w:r>
        <w:rPr>
          <w:sz w:val="28"/>
        </w:rPr>
        <w:t>and cloud</w:t>
      </w:r>
      <w:r>
        <w:rPr>
          <w:spacing w:val="1"/>
          <w:sz w:val="28"/>
        </w:rPr>
        <w:t xml:space="preserve"> </w:t>
      </w:r>
      <w:r>
        <w:rPr>
          <w:sz w:val="28"/>
        </w:rPr>
        <w:t>operation;</w:t>
      </w:r>
    </w:p>
    <w:p>
      <w:pPr>
        <w:pStyle w:val="7"/>
        <w:numPr>
          <w:ilvl w:val="2"/>
          <w:numId w:val="21"/>
        </w:numPr>
        <w:tabs>
          <w:tab w:val="left" w:pos="1561"/>
        </w:tabs>
        <w:spacing w:before="40" w:after="0" w:line="336" w:lineRule="auto"/>
        <w:ind w:left="1560" w:right="590" w:hanging="361"/>
        <w:jc w:val="left"/>
        <w:rPr>
          <w:sz w:val="28"/>
        </w:rPr>
      </w:pPr>
      <w:r>
        <w:rPr>
          <w:sz w:val="28"/>
        </w:rPr>
        <w:t>Automation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ability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automate</w:t>
      </w:r>
      <w:r>
        <w:rPr>
          <w:spacing w:val="-3"/>
          <w:sz w:val="28"/>
        </w:rPr>
        <w:t xml:space="preserve"> </w:t>
      </w:r>
      <w:r>
        <w:rPr>
          <w:sz w:val="28"/>
        </w:rPr>
        <w:t>parts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-7"/>
          <w:sz w:val="28"/>
        </w:rPr>
        <w:t xml:space="preserve"> </w:t>
      </w:r>
      <w:r>
        <w:rPr>
          <w:sz w:val="28"/>
        </w:rPr>
        <w:t>leading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performance and</w:t>
      </w:r>
      <w:r>
        <w:rPr>
          <w:spacing w:val="-3"/>
          <w:sz w:val="28"/>
        </w:rPr>
        <w:t xml:space="preserve"> </w:t>
      </w:r>
      <w:r>
        <w:rPr>
          <w:sz w:val="28"/>
        </w:rPr>
        <w:t>lower operation</w:t>
      </w:r>
      <w:r>
        <w:rPr>
          <w:spacing w:val="1"/>
          <w:sz w:val="28"/>
        </w:rPr>
        <w:t xml:space="preserve"> </w:t>
      </w:r>
      <w:r>
        <w:rPr>
          <w:sz w:val="28"/>
        </w:rPr>
        <w:t>costs.</w:t>
      </w:r>
    </w:p>
    <w:p>
      <w:pPr>
        <w:pStyle w:val="5"/>
        <w:rPr>
          <w:b w:val="0"/>
          <w:sz w:val="30"/>
        </w:rPr>
      </w:pPr>
    </w:p>
    <w:p>
      <w:pPr>
        <w:pStyle w:val="7"/>
        <w:numPr>
          <w:ilvl w:val="1"/>
          <w:numId w:val="22"/>
        </w:numPr>
        <w:tabs>
          <w:tab w:val="left" w:pos="2004"/>
        </w:tabs>
        <w:spacing w:before="242" w:after="0" w:line="240" w:lineRule="auto"/>
        <w:ind w:left="2003" w:right="0" w:hanging="564"/>
        <w:jc w:val="left"/>
        <w:rPr>
          <w:b/>
          <w:sz w:val="28"/>
        </w:rPr>
      </w:pPr>
      <w:r>
        <w:rPr>
          <w:b/>
          <w:sz w:val="28"/>
        </w:rPr>
        <w:t>DISADVANTAGES</w:t>
      </w:r>
    </w:p>
    <w:p>
      <w:pPr>
        <w:pStyle w:val="5"/>
        <w:spacing w:before="4"/>
        <w:rPr>
          <w:sz w:val="39"/>
        </w:rPr>
      </w:pPr>
    </w:p>
    <w:p>
      <w:pPr>
        <w:pStyle w:val="7"/>
        <w:numPr>
          <w:ilvl w:val="3"/>
          <w:numId w:val="21"/>
        </w:numPr>
        <w:tabs>
          <w:tab w:val="left" w:pos="1741"/>
        </w:tabs>
        <w:spacing w:before="0" w:after="0" w:line="223" w:lineRule="auto"/>
        <w:ind w:left="1740" w:right="1179" w:hanging="360"/>
        <w:jc w:val="left"/>
        <w:rPr>
          <w:sz w:val="28"/>
        </w:rPr>
      </w:pPr>
      <w:r>
        <w:rPr>
          <w:sz w:val="28"/>
        </w:rPr>
        <w:t>Approaches to flexible, effective, efficient, and low-cost data collection for both</w:t>
      </w:r>
      <w:r>
        <w:rPr>
          <w:spacing w:val="-67"/>
          <w:sz w:val="28"/>
        </w:rPr>
        <w:t xml:space="preserve"> </w:t>
      </w:r>
      <w:r>
        <w:rPr>
          <w:sz w:val="28"/>
        </w:rPr>
        <w:t>railway</w:t>
      </w:r>
      <w:r>
        <w:rPr>
          <w:spacing w:val="-5"/>
          <w:sz w:val="28"/>
        </w:rPr>
        <w:t xml:space="preserve"> </w:t>
      </w:r>
      <w:r>
        <w:rPr>
          <w:sz w:val="28"/>
        </w:rPr>
        <w:t>vehicles</w:t>
      </w:r>
      <w:r>
        <w:rPr>
          <w:spacing w:val="-1"/>
          <w:sz w:val="28"/>
        </w:rPr>
        <w:t xml:space="preserve"> </w:t>
      </w:r>
      <w:r>
        <w:rPr>
          <w:sz w:val="28"/>
        </w:rPr>
        <w:t>and infrastructure</w:t>
      </w:r>
      <w:r>
        <w:rPr>
          <w:spacing w:val="-1"/>
          <w:sz w:val="28"/>
        </w:rPr>
        <w:t xml:space="preserve"> </w:t>
      </w:r>
      <w:r>
        <w:rPr>
          <w:sz w:val="28"/>
        </w:rPr>
        <w:t>monitoring,</w:t>
      </w:r>
      <w:r>
        <w:rPr>
          <w:spacing w:val="-2"/>
          <w:sz w:val="28"/>
        </w:rPr>
        <w:t xml:space="preserve"> </w:t>
      </w:r>
      <w:r>
        <w:rPr>
          <w:sz w:val="28"/>
        </w:rPr>
        <w:t>using regular</w:t>
      </w:r>
      <w:r>
        <w:rPr>
          <w:spacing w:val="-4"/>
          <w:sz w:val="28"/>
        </w:rPr>
        <w:t xml:space="preserve"> </w:t>
      </w:r>
      <w:r>
        <w:rPr>
          <w:sz w:val="28"/>
        </w:rPr>
        <w:t>trains;</w:t>
      </w:r>
    </w:p>
    <w:p>
      <w:pPr>
        <w:pStyle w:val="5"/>
        <w:spacing w:before="10"/>
        <w:rPr>
          <w:b w:val="0"/>
          <w:sz w:val="39"/>
        </w:rPr>
      </w:pPr>
    </w:p>
    <w:p>
      <w:pPr>
        <w:pStyle w:val="7"/>
        <w:numPr>
          <w:ilvl w:val="3"/>
          <w:numId w:val="21"/>
        </w:numPr>
        <w:tabs>
          <w:tab w:val="left" w:pos="1741"/>
        </w:tabs>
        <w:spacing w:before="0" w:after="0" w:line="225" w:lineRule="auto"/>
        <w:ind w:left="1740" w:right="404" w:hanging="360"/>
        <w:jc w:val="left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processing,</w:t>
      </w:r>
      <w:r>
        <w:rPr>
          <w:spacing w:val="-5"/>
          <w:sz w:val="28"/>
        </w:rPr>
        <w:t xml:space="preserve"> </w:t>
      </w:r>
      <w:r>
        <w:rPr>
          <w:sz w:val="28"/>
        </w:rPr>
        <w:t>reduction,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controllers,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subsequent</w:t>
      </w:r>
      <w:r>
        <w:rPr>
          <w:spacing w:val="-3"/>
          <w:sz w:val="28"/>
        </w:rPr>
        <w:t xml:space="preserve"> </w:t>
      </w:r>
      <w:r>
        <w:rPr>
          <w:sz w:val="28"/>
        </w:rPr>
        <w:t>sending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data to</w:t>
      </w:r>
      <w:r>
        <w:rPr>
          <w:spacing w:val="1"/>
          <w:sz w:val="28"/>
        </w:rPr>
        <w:t xml:space="preserve"> </w:t>
      </w:r>
      <w:r>
        <w:rPr>
          <w:sz w:val="28"/>
        </w:rPr>
        <w:t>the cloud,</w:t>
      </w:r>
      <w:r>
        <w:rPr>
          <w:spacing w:val="-1"/>
          <w:sz w:val="28"/>
        </w:rPr>
        <w:t xml:space="preserve"> </w:t>
      </w:r>
      <w:r>
        <w:rPr>
          <w:sz w:val="28"/>
        </w:rPr>
        <w:t>for further</w:t>
      </w:r>
      <w:r>
        <w:rPr>
          <w:spacing w:val="-4"/>
          <w:sz w:val="28"/>
        </w:rPr>
        <w:t xml:space="preserve"> </w:t>
      </w:r>
      <w:r>
        <w:rPr>
          <w:sz w:val="28"/>
        </w:rPr>
        <w:t>processing;</w:t>
      </w:r>
    </w:p>
    <w:p>
      <w:pPr>
        <w:pStyle w:val="5"/>
        <w:spacing w:before="7"/>
        <w:rPr>
          <w:b w:val="0"/>
          <w:sz w:val="39"/>
        </w:rPr>
      </w:pPr>
    </w:p>
    <w:p>
      <w:pPr>
        <w:pStyle w:val="7"/>
        <w:numPr>
          <w:ilvl w:val="3"/>
          <w:numId w:val="21"/>
        </w:numPr>
        <w:tabs>
          <w:tab w:val="left" w:pos="1741"/>
        </w:tabs>
        <w:spacing w:before="0" w:after="0" w:line="225" w:lineRule="auto"/>
        <w:ind w:left="1740" w:right="1919" w:hanging="360"/>
        <w:jc w:val="left"/>
        <w:rPr>
          <w:sz w:val="28"/>
        </w:rPr>
      </w:pPr>
      <w:r>
        <w:rPr>
          <w:sz w:val="28"/>
        </w:rPr>
        <w:t>Online data processing systems, for real-time monitoring, using emerging</w:t>
      </w:r>
      <w:r>
        <w:rPr>
          <w:spacing w:val="-68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4"/>
          <w:sz w:val="28"/>
        </w:rPr>
        <w:t xml:space="preserve"> </w:t>
      </w:r>
      <w:r>
        <w:rPr>
          <w:sz w:val="28"/>
        </w:rPr>
        <w:t>technologies;</w:t>
      </w:r>
    </w:p>
    <w:p>
      <w:pPr>
        <w:pStyle w:val="5"/>
        <w:spacing w:before="5"/>
        <w:rPr>
          <w:b w:val="0"/>
          <w:sz w:val="39"/>
        </w:rPr>
      </w:pPr>
    </w:p>
    <w:p>
      <w:pPr>
        <w:pStyle w:val="7"/>
        <w:numPr>
          <w:ilvl w:val="3"/>
          <w:numId w:val="21"/>
        </w:numPr>
        <w:tabs>
          <w:tab w:val="left" w:pos="1741"/>
        </w:tabs>
        <w:spacing w:before="0" w:after="0" w:line="225" w:lineRule="auto"/>
        <w:ind w:left="1740" w:right="1317" w:hanging="360"/>
        <w:jc w:val="left"/>
        <w:rPr>
          <w:sz w:val="28"/>
        </w:rPr>
      </w:pPr>
      <w:r>
        <w:rPr>
          <w:sz w:val="28"/>
        </w:rPr>
        <w:t>Integrated,</w:t>
      </w:r>
      <w:r>
        <w:rPr>
          <w:spacing w:val="-6"/>
          <w:sz w:val="28"/>
        </w:rPr>
        <w:t xml:space="preserve"> </w:t>
      </w:r>
      <w:r>
        <w:rPr>
          <w:sz w:val="28"/>
        </w:rPr>
        <w:t>interoperable,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scalable</w:t>
      </w:r>
      <w:r>
        <w:rPr>
          <w:spacing w:val="-5"/>
          <w:sz w:val="28"/>
        </w:rPr>
        <w:t xml:space="preserve"> </w:t>
      </w:r>
      <w:r>
        <w:rPr>
          <w:sz w:val="28"/>
        </w:rPr>
        <w:t>solutions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railway</w:t>
      </w:r>
      <w:r>
        <w:rPr>
          <w:spacing w:val="-8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preventive</w:t>
      </w:r>
      <w:r>
        <w:rPr>
          <w:spacing w:val="-67"/>
          <w:sz w:val="28"/>
        </w:rPr>
        <w:t xml:space="preserve"> </w:t>
      </w:r>
      <w:r>
        <w:rPr>
          <w:sz w:val="28"/>
        </w:rPr>
        <w:t>maintenance.</w:t>
      </w:r>
    </w:p>
    <w:p>
      <w:pPr>
        <w:spacing w:after="0" w:line="225" w:lineRule="auto"/>
        <w:jc w:val="left"/>
        <w:rPr>
          <w:sz w:val="28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2"/>
        <w:spacing w:before="209"/>
        <w:ind w:right="915"/>
      </w:pPr>
      <w:r>
        <w:t>CONCLUSION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2"/>
        </w:rPr>
      </w:pPr>
    </w:p>
    <w:p>
      <w:pPr>
        <w:pStyle w:val="7"/>
        <w:numPr>
          <w:ilvl w:val="1"/>
          <w:numId w:val="3"/>
        </w:numPr>
        <w:tabs>
          <w:tab w:val="left" w:pos="4882"/>
        </w:tabs>
        <w:spacing w:before="86" w:after="0" w:line="240" w:lineRule="auto"/>
        <w:ind w:left="4881" w:right="391" w:hanging="4882"/>
        <w:jc w:val="left"/>
        <w:rPr>
          <w:b/>
          <w:sz w:val="30"/>
        </w:rPr>
      </w:pPr>
      <w:r>
        <w:rPr>
          <w:b/>
          <w:sz w:val="32"/>
        </w:rPr>
        <w:t>CONCLUSION</w:t>
      </w:r>
    </w:p>
    <w:p>
      <w:pPr>
        <w:pStyle w:val="5"/>
        <w:spacing w:before="9"/>
        <w:rPr>
          <w:sz w:val="41"/>
        </w:rPr>
      </w:pPr>
    </w:p>
    <w:p>
      <w:pPr>
        <w:spacing w:before="0" w:line="360" w:lineRule="auto"/>
        <w:ind w:left="1440" w:right="313" w:firstLine="0"/>
        <w:jc w:val="left"/>
        <w:rPr>
          <w:sz w:val="28"/>
        </w:rPr>
      </w:pPr>
      <w:r>
        <w:rPr>
          <w:sz w:val="28"/>
        </w:rPr>
        <w:t>Accidents occurring in Railway transportation system cost a large number of lives. So this</w:t>
      </w:r>
      <w:r>
        <w:rPr>
          <w:spacing w:val="-67"/>
          <w:sz w:val="28"/>
        </w:rPr>
        <w:t xml:space="preserve"> </w:t>
      </w:r>
      <w:r>
        <w:rPr>
          <w:sz w:val="28"/>
        </w:rPr>
        <w:t>system helps us to prevent accidents and giving information about faults or cracks in</w:t>
      </w:r>
      <w:r>
        <w:rPr>
          <w:spacing w:val="1"/>
          <w:sz w:val="28"/>
        </w:rPr>
        <w:t xml:space="preserve"> </w:t>
      </w:r>
      <w:r>
        <w:rPr>
          <w:sz w:val="28"/>
        </w:rPr>
        <w:t>advance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railway</w:t>
      </w:r>
      <w:r>
        <w:rPr>
          <w:spacing w:val="-6"/>
          <w:sz w:val="28"/>
        </w:rPr>
        <w:t xml:space="preserve"> </w:t>
      </w:r>
      <w:r>
        <w:rPr>
          <w:sz w:val="28"/>
        </w:rPr>
        <w:t>authorities.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fix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accidents</w:t>
      </w:r>
      <w:r>
        <w:rPr>
          <w:spacing w:val="-1"/>
          <w:sz w:val="28"/>
        </w:rPr>
        <w:t xml:space="preserve"> </w:t>
      </w:r>
      <w:r>
        <w:rPr>
          <w:sz w:val="28"/>
        </w:rPr>
        <w:t>cases</w:t>
      </w:r>
      <w:r>
        <w:rPr>
          <w:spacing w:val="-2"/>
          <w:sz w:val="28"/>
        </w:rPr>
        <w:t xml:space="preserve"> </w:t>
      </w:r>
      <w:r>
        <w:rPr>
          <w:sz w:val="28"/>
        </w:rPr>
        <w:t>becomes less.</w:t>
      </w:r>
      <w:r>
        <w:rPr>
          <w:spacing w:val="-67"/>
          <w:sz w:val="28"/>
        </w:rPr>
        <w:t xml:space="preserve"> </w:t>
      </w:r>
      <w:r>
        <w:rPr>
          <w:sz w:val="28"/>
        </w:rPr>
        <w:t>This project is cost effective. By using more techniques they can be modified and</w:t>
      </w:r>
      <w:r>
        <w:rPr>
          <w:spacing w:val="1"/>
          <w:sz w:val="28"/>
        </w:rPr>
        <w:t xml:space="preserve"> </w:t>
      </w:r>
      <w:r>
        <w:rPr>
          <w:sz w:val="28"/>
        </w:rPr>
        <w:t>developed according to their applications. By this system many lives can be saved by</w:t>
      </w:r>
      <w:r>
        <w:rPr>
          <w:spacing w:val="1"/>
          <w:sz w:val="28"/>
        </w:rPr>
        <w:t xml:space="preserve"> </w:t>
      </w:r>
      <w:r>
        <w:rPr>
          <w:sz w:val="28"/>
        </w:rPr>
        <w:t>avoiding accidents. The idea can be implemented in large scale in the long run to facilitate</w:t>
      </w:r>
      <w:r>
        <w:rPr>
          <w:spacing w:val="-67"/>
          <w:sz w:val="28"/>
        </w:rPr>
        <w:t xml:space="preserve"> </w:t>
      </w:r>
      <w:r>
        <w:rPr>
          <w:sz w:val="28"/>
        </w:rPr>
        <w:t>better safety standards for rail tracks and provide effective testing infrastructure for</w:t>
      </w:r>
      <w:r>
        <w:rPr>
          <w:spacing w:val="1"/>
          <w:sz w:val="28"/>
        </w:rPr>
        <w:t xml:space="preserve"> </w:t>
      </w:r>
      <w:r>
        <w:rPr>
          <w:sz w:val="28"/>
        </w:rPr>
        <w:t>achieving</w:t>
      </w:r>
      <w:r>
        <w:rPr>
          <w:spacing w:val="-4"/>
          <w:sz w:val="28"/>
        </w:rPr>
        <w:t xml:space="preserve"> </w:t>
      </w:r>
      <w:r>
        <w:rPr>
          <w:sz w:val="28"/>
        </w:rPr>
        <w:t>better results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 future.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2"/>
        <w:spacing w:before="249"/>
        <w:ind w:right="1195"/>
      </w:pPr>
      <w:r>
        <w:t>FUTURE</w:t>
      </w:r>
      <w:r>
        <w:rPr>
          <w:spacing w:val="-1"/>
        </w:rPr>
        <w:t xml:space="preserve"> </w:t>
      </w:r>
      <w:r>
        <w:t>SCOPE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4882"/>
        </w:tabs>
        <w:spacing w:before="57" w:after="0" w:line="240" w:lineRule="auto"/>
        <w:ind w:left="4881" w:right="97" w:hanging="4882"/>
        <w:jc w:val="left"/>
        <w:rPr>
          <w:b/>
          <w:sz w:val="30"/>
        </w:rPr>
      </w:pPr>
      <w:r>
        <w:rPr>
          <w:b/>
          <w:sz w:val="32"/>
        </w:rPr>
        <w:t>FUTURE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SCOPE</w:t>
      </w:r>
    </w:p>
    <w:p>
      <w:pPr>
        <w:pStyle w:val="5"/>
        <w:spacing w:before="8"/>
        <w:rPr>
          <w:sz w:val="41"/>
        </w:rPr>
      </w:pPr>
    </w:p>
    <w:p>
      <w:pPr>
        <w:spacing w:before="1" w:line="360" w:lineRule="auto"/>
        <w:ind w:left="1440" w:right="313" w:firstLine="0"/>
        <w:jc w:val="left"/>
        <w:rPr>
          <w:sz w:val="28"/>
        </w:rPr>
      </w:pPr>
      <w:r>
        <w:rPr>
          <w:sz w:val="28"/>
        </w:rPr>
        <w:t>In future CCTV systems with IP based camera can be used for monitoring the visual</w:t>
      </w:r>
      <w:r>
        <w:rPr>
          <w:spacing w:val="1"/>
          <w:sz w:val="28"/>
        </w:rPr>
        <w:t xml:space="preserve"> </w:t>
      </w:r>
      <w:r>
        <w:rPr>
          <w:sz w:val="28"/>
        </w:rPr>
        <w:t>videos captured from the track. It will also increase security for both passengers and</w:t>
      </w:r>
      <w:r>
        <w:rPr>
          <w:spacing w:val="1"/>
          <w:sz w:val="28"/>
        </w:rPr>
        <w:t xml:space="preserve"> </w:t>
      </w:r>
      <w:r>
        <w:rPr>
          <w:sz w:val="28"/>
        </w:rPr>
        <w:t>railways. GPS can also be used to detect exact location of track fault area, IP cameras can</w:t>
      </w:r>
      <w:r>
        <w:rPr>
          <w:spacing w:val="-67"/>
          <w:sz w:val="28"/>
        </w:rPr>
        <w:t xml:space="preserve"> </w:t>
      </w:r>
      <w:r>
        <w:rPr>
          <w:sz w:val="28"/>
        </w:rPr>
        <w:t>also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3"/>
          <w:sz w:val="28"/>
        </w:rPr>
        <w:t xml:space="preserve"> </w:t>
      </w:r>
      <w:r>
        <w:rPr>
          <w:sz w:val="28"/>
        </w:rPr>
        <w:t>fault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video.</w:t>
      </w:r>
      <w:r>
        <w:rPr>
          <w:spacing w:val="-3"/>
          <w:sz w:val="28"/>
        </w:rPr>
        <w:t xml:space="preserve"> </w:t>
      </w:r>
      <w:r>
        <w:rPr>
          <w:sz w:val="28"/>
        </w:rPr>
        <w:t>Locations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maps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sensors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 used to</w:t>
      </w:r>
      <w:r>
        <w:rPr>
          <w:spacing w:val="1"/>
          <w:sz w:val="28"/>
        </w:rPr>
        <w:t xml:space="preserve"> </w:t>
      </w:r>
      <w:r>
        <w:rPr>
          <w:sz w:val="28"/>
        </w:rPr>
        <w:t>detect</w:t>
      </w:r>
      <w:r>
        <w:rPr>
          <w:spacing w:val="1"/>
          <w:sz w:val="28"/>
        </w:rPr>
        <w:t xml:space="preserve"> </w:t>
      </w:r>
      <w:r>
        <w:rPr>
          <w:sz w:val="28"/>
        </w:rPr>
        <w:t>in which</w:t>
      </w:r>
      <w:r>
        <w:rPr>
          <w:spacing w:val="1"/>
          <w:sz w:val="28"/>
        </w:rPr>
        <w:t xml:space="preserve"> </w:t>
      </w:r>
      <w:r>
        <w:rPr>
          <w:sz w:val="28"/>
        </w:rPr>
        <w:t>area</w:t>
      </w:r>
      <w:r>
        <w:rPr>
          <w:spacing w:val="-1"/>
          <w:sz w:val="28"/>
        </w:rPr>
        <w:t xml:space="preserve"> </w:t>
      </w: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broken</w:t>
      </w:r>
    </w:p>
    <w:p>
      <w:pPr>
        <w:spacing w:after="0" w:line="360" w:lineRule="auto"/>
        <w:jc w:val="left"/>
        <w:rPr>
          <w:sz w:val="28"/>
        </w:rPr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rPr>
          <w:b w:val="0"/>
          <w:sz w:val="20"/>
        </w:rPr>
      </w:pPr>
    </w:p>
    <w:p>
      <w:pPr>
        <w:pStyle w:val="5"/>
        <w:spacing w:before="8"/>
        <w:rPr>
          <w:b w:val="0"/>
          <w:sz w:val="22"/>
        </w:rPr>
      </w:pPr>
    </w:p>
    <w:p>
      <w:pPr>
        <w:pStyle w:val="2"/>
        <w:ind w:right="969"/>
      </w:pPr>
      <w:r>
        <w:t>APPENDIX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3"/>
        </w:numPr>
        <w:tabs>
          <w:tab w:val="left" w:pos="5041"/>
        </w:tabs>
        <w:spacing w:before="57" w:after="0" w:line="240" w:lineRule="auto"/>
        <w:ind w:left="5040" w:right="589" w:hanging="5041"/>
        <w:jc w:val="left"/>
        <w:rPr>
          <w:b/>
          <w:sz w:val="30"/>
        </w:rPr>
      </w:pPr>
      <w:r>
        <w:rPr>
          <w:b/>
          <w:sz w:val="32"/>
        </w:rPr>
        <w:t>APPENDIX</w:t>
      </w:r>
    </w:p>
    <w:p>
      <w:pPr>
        <w:pStyle w:val="5"/>
        <w:rPr>
          <w:sz w:val="20"/>
        </w:rPr>
      </w:pPr>
    </w:p>
    <w:p>
      <w:pPr>
        <w:pStyle w:val="7"/>
        <w:numPr>
          <w:ilvl w:val="1"/>
          <w:numId w:val="23"/>
        </w:numPr>
        <w:tabs>
          <w:tab w:val="left" w:pos="894"/>
        </w:tabs>
        <w:spacing w:before="255" w:after="0" w:line="240" w:lineRule="auto"/>
        <w:ind w:left="893" w:right="0" w:hanging="566"/>
        <w:jc w:val="left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</w:t>
      </w:r>
    </w:p>
    <w:p>
      <w:pPr>
        <w:pStyle w:val="5"/>
        <w:spacing w:before="3"/>
        <w:rPr>
          <w:sz w:val="33"/>
        </w:rPr>
      </w:pPr>
    </w:p>
    <w:p>
      <w:pPr>
        <w:pStyle w:val="5"/>
        <w:ind w:left="1558" w:right="7364"/>
      </w:pPr>
      <w:r>
        <w:t>import math, random</w:t>
      </w:r>
      <w:r>
        <w:rPr>
          <w:spacing w:val="-77"/>
        </w:rPr>
        <w:t xml:space="preserve"> </w:t>
      </w:r>
      <w:r>
        <w:t>import os</w:t>
      </w:r>
    </w:p>
    <w:p>
      <w:pPr>
        <w:pStyle w:val="5"/>
        <w:spacing w:before="1"/>
        <w:ind w:left="1558" w:right="8196"/>
      </w:pPr>
      <w:r>
        <w:t>import smtplib</w:t>
      </w:r>
      <w:r>
        <w:rPr>
          <w:spacing w:val="1"/>
        </w:rPr>
        <w:t xml:space="preserve"> </w:t>
      </w:r>
      <w:r>
        <w:t>import sqlite3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requests</w:t>
      </w:r>
    </w:p>
    <w:p>
      <w:pPr>
        <w:pStyle w:val="5"/>
        <w:spacing w:line="368" w:lineRule="exact"/>
        <w:ind w:left="1558"/>
      </w:pPr>
      <w:r>
        <w:t>from</w:t>
      </w:r>
      <w:r>
        <w:rPr>
          <w:spacing w:val="-5"/>
        </w:rPr>
        <w:t xml:space="preserve"> </w:t>
      </w:r>
      <w:r>
        <w:t>bs4 import</w:t>
      </w:r>
      <w:r>
        <w:rPr>
          <w:spacing w:val="-1"/>
        </w:rPr>
        <w:t xml:space="preserve"> </w:t>
      </w:r>
      <w:r>
        <w:t>BeautifulSoup</w:t>
      </w:r>
    </w:p>
    <w:p>
      <w:pPr>
        <w:pStyle w:val="5"/>
        <w:ind w:left="1558" w:right="1874"/>
      </w:pPr>
      <w:r>
        <w:t>from</w:t>
      </w:r>
      <w:r>
        <w:rPr>
          <w:spacing w:val="-5"/>
        </w:rPr>
        <w:t xml:space="preserve"> </w:t>
      </w:r>
      <w:r>
        <w:t>django.contrib.auth.base_user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AbstractBaseUser</w:t>
      </w:r>
      <w:r>
        <w:rPr>
          <w:spacing w:val="-7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django.db</w:t>
      </w:r>
      <w:r>
        <w:rPr>
          <w:spacing w:val="-1"/>
        </w:rPr>
        <w:t xml:space="preserve"> </w:t>
      </w:r>
      <w:r>
        <w:t>import models</w:t>
      </w:r>
    </w:p>
    <w:p>
      <w:pPr>
        <w:pStyle w:val="5"/>
        <w:spacing w:before="1"/>
        <w:ind w:left="1558" w:right="7541"/>
      </w:pPr>
      <w:r>
        <w:t>import logging</w:t>
      </w:r>
      <w:r>
        <w:rPr>
          <w:spacing w:val="1"/>
        </w:rPr>
        <w:t xml:space="preserve"> </w:t>
      </w:r>
      <w:r>
        <w:t>import pandas as pd</w:t>
      </w:r>
      <w:r>
        <w:rPr>
          <w:spacing w:val="-78"/>
        </w:rPr>
        <w:t xml:space="preserve"> </w:t>
      </w:r>
      <w:r>
        <w:t>import pyttsx3</w:t>
      </w:r>
    </w:p>
    <w:p>
      <w:pPr>
        <w:pStyle w:val="5"/>
        <w:ind w:left="1478" w:right="6289"/>
      </w:pPr>
      <w:r>
        <w:t>from plyer import notification</w:t>
      </w:r>
      <w:r>
        <w:rPr>
          <w:spacing w:val="-78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</w:p>
    <w:p>
      <w:pPr>
        <w:pStyle w:val="5"/>
        <w:spacing w:line="366" w:lineRule="exact"/>
        <w:ind w:left="1478"/>
      </w:pPr>
      <w:r>
        <w:t>import numpy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np</w:t>
      </w:r>
    </w:p>
    <w:p>
      <w:pPr>
        <w:pStyle w:val="5"/>
        <w:spacing w:before="2" w:line="368" w:lineRule="exact"/>
        <w:ind w:left="1478"/>
      </w:pPr>
      <w:r>
        <w:t>import</w:t>
      </w:r>
      <w:r>
        <w:rPr>
          <w:spacing w:val="-1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plt</w:t>
      </w:r>
    </w:p>
    <w:p>
      <w:pPr>
        <w:pStyle w:val="5"/>
        <w:ind w:left="1478" w:right="5414"/>
      </w:pPr>
      <w:r>
        <w:t>from</w:t>
      </w:r>
      <w:r>
        <w:rPr>
          <w:spacing w:val="-3"/>
        </w:rPr>
        <w:t xml:space="preserve"> </w:t>
      </w:r>
      <w:r>
        <w:t>PIL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Image,</w:t>
      </w:r>
      <w:r>
        <w:rPr>
          <w:spacing w:val="-4"/>
        </w:rPr>
        <w:t xml:space="preserve"> </w:t>
      </w:r>
      <w:r>
        <w:t>ImageDraw</w:t>
      </w:r>
      <w:r>
        <w:rPr>
          <w:spacing w:val="-77"/>
        </w:rPr>
        <w:t xml:space="preserve"> </w:t>
      </w:r>
      <w:r>
        <w:t>from pickle import load,dump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smtplib,</w:t>
      </w:r>
      <w:r>
        <w:rPr>
          <w:spacing w:val="-1"/>
        </w:rPr>
        <w:t xml:space="preserve"> </w:t>
      </w:r>
      <w:r>
        <w:t>ssl</w:t>
      </w:r>
    </w:p>
    <w:p>
      <w:pPr>
        <w:pStyle w:val="5"/>
        <w:spacing w:line="368" w:lineRule="exact"/>
        <w:ind w:left="1478"/>
      </w:pPr>
      <w:r>
        <w:t>from</w:t>
      </w:r>
      <w:r>
        <w:rPr>
          <w:spacing w:val="-4"/>
        </w:rPr>
        <w:t xml:space="preserve"> </w:t>
      </w:r>
      <w:r>
        <w:t>email.mime.text</w:t>
      </w:r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MIMEText</w:t>
      </w:r>
    </w:p>
    <w:p>
      <w:pPr>
        <w:pStyle w:val="5"/>
        <w:ind w:left="1397" w:right="3301" w:firstLine="81"/>
      </w:pPr>
      <w:r>
        <w:t>from</w:t>
      </w:r>
      <w:r>
        <w:rPr>
          <w:spacing w:val="-5"/>
        </w:rPr>
        <w:t xml:space="preserve"> </w:t>
      </w:r>
      <w:r>
        <w:t>email.mime.multipart</w:t>
      </w:r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MIMEMultipart</w:t>
      </w:r>
      <w:r>
        <w:rPr>
          <w:spacing w:val="-7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email</w:t>
      </w:r>
    </w:p>
    <w:p>
      <w:pPr>
        <w:pStyle w:val="5"/>
        <w:spacing w:before="11"/>
        <w:rPr>
          <w:sz w:val="31"/>
        </w:rPr>
      </w:pPr>
    </w:p>
    <w:p>
      <w:pPr>
        <w:pStyle w:val="5"/>
        <w:ind w:left="1399"/>
      </w:pPr>
      <w:r>
        <w:t>from</w:t>
      </w:r>
      <w:r>
        <w:rPr>
          <w:spacing w:val="-4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encoders</w:t>
      </w:r>
    </w:p>
    <w:p>
      <w:pPr>
        <w:pStyle w:val="5"/>
        <w:spacing w:before="2"/>
        <w:ind w:left="1399"/>
      </w:pPr>
      <w:r>
        <w:t>from</w:t>
      </w:r>
      <w:r>
        <w:rPr>
          <w:spacing w:val="-6"/>
        </w:rPr>
        <w:t xml:space="preserve"> </w:t>
      </w:r>
      <w:r>
        <w:t>email.mime.base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MIMEBase</w:t>
      </w:r>
    </w:p>
    <w:p>
      <w:pPr>
        <w:pStyle w:val="5"/>
        <w:rPr>
          <w:sz w:val="34"/>
        </w:rPr>
      </w:pPr>
    </w:p>
    <w:p>
      <w:pPr>
        <w:pStyle w:val="5"/>
        <w:rPr>
          <w:sz w:val="30"/>
        </w:rPr>
      </w:pPr>
    </w:p>
    <w:p>
      <w:pPr>
        <w:pStyle w:val="5"/>
        <w:spacing w:line="368" w:lineRule="exact"/>
        <w:ind w:left="1637"/>
      </w:pPr>
      <w:r>
        <w:t>import</w:t>
      </w:r>
      <w:r>
        <w:rPr>
          <w:spacing w:val="-4"/>
        </w:rPr>
        <w:t xml:space="preserve"> </w:t>
      </w:r>
      <w:r>
        <w:t>attr</w:t>
      </w:r>
    </w:p>
    <w:p>
      <w:pPr>
        <w:pStyle w:val="5"/>
        <w:ind w:left="1639" w:right="2079"/>
      </w:pPr>
      <w:r>
        <w:t>from</w:t>
      </w:r>
      <w:r>
        <w:rPr>
          <w:spacing w:val="-5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Blueprint,</w:t>
      </w:r>
      <w:r>
        <w:rPr>
          <w:spacing w:val="-1"/>
        </w:rPr>
        <w:t xml:space="preserve"> </w:t>
      </w:r>
      <w:r>
        <w:t>flash,</w:t>
      </w:r>
      <w:r>
        <w:rPr>
          <w:spacing w:val="-4"/>
        </w:rPr>
        <w:t xml:space="preserve"> </w:t>
      </w:r>
      <w:r>
        <w:t>redirect,</w:t>
      </w:r>
      <w:r>
        <w:rPr>
          <w:spacing w:val="-3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url_for</w:t>
      </w:r>
      <w:r>
        <w:rPr>
          <w:spacing w:val="-7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flask.views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MethodView</w:t>
      </w:r>
    </w:p>
    <w:p>
      <w:pPr>
        <w:pStyle w:val="5"/>
        <w:spacing w:before="1" w:line="368" w:lineRule="exact"/>
        <w:ind w:left="1639"/>
      </w:pPr>
      <w:r>
        <w:t>from</w:t>
      </w:r>
      <w:r>
        <w:rPr>
          <w:spacing w:val="-5"/>
        </w:rPr>
        <w:t xml:space="preserve"> </w:t>
      </w:r>
      <w:r>
        <w:t>flask_babelplus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gettext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_</w:t>
      </w:r>
    </w:p>
    <w:p>
      <w:pPr>
        <w:pStyle w:val="5"/>
        <w:spacing w:line="368" w:lineRule="exact"/>
        <w:ind w:left="1639"/>
      </w:pPr>
      <w:r>
        <w:t>from</w:t>
      </w:r>
      <w:r>
        <w:rPr>
          <w:spacing w:val="-7"/>
        </w:rPr>
        <w:t xml:space="preserve"> </w:t>
      </w:r>
      <w:r>
        <w:t>flask_login</w:t>
      </w:r>
      <w:r>
        <w:rPr>
          <w:spacing w:val="-4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current_user,</w:t>
      </w:r>
      <w:r>
        <w:rPr>
          <w:spacing w:val="-2"/>
        </w:rPr>
        <w:t xml:space="preserve"> </w:t>
      </w:r>
      <w:r>
        <w:t>login_required</w:t>
      </w:r>
    </w:p>
    <w:p>
      <w:pPr>
        <w:spacing w:after="0" w:line="368" w:lineRule="exact"/>
        <w:sectPr>
          <w:pgSz w:w="12240" w:h="15840"/>
          <w:pgMar w:top="138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39"/>
      </w:pPr>
      <w:r>
        <w:t>from</w:t>
      </w:r>
      <w:r>
        <w:rPr>
          <w:spacing w:val="-7"/>
        </w:rPr>
        <w:t xml:space="preserve"> </w:t>
      </w:r>
      <w:r>
        <w:t>pluggy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HookimplMarker</w:t>
      </w:r>
    </w:p>
    <w:p>
      <w:pPr>
        <w:pStyle w:val="5"/>
        <w:spacing w:before="6"/>
        <w:rPr>
          <w:sz w:val="38"/>
        </w:rPr>
      </w:pPr>
    </w:p>
    <w:p>
      <w:pPr>
        <w:pStyle w:val="5"/>
        <w:spacing w:line="288" w:lineRule="auto"/>
        <w:ind w:left="1625" w:right="7480" w:hanging="68"/>
      </w:pPr>
      <w:r>
        <w:t>from</w:t>
      </w:r>
      <w:r>
        <w:rPr>
          <w:spacing w:val="-10"/>
        </w:rPr>
        <w:t xml:space="preserve"> </w:t>
      </w:r>
      <w:r>
        <w:t>tkinter</w:t>
      </w:r>
      <w:r>
        <w:rPr>
          <w:spacing w:val="-7"/>
        </w:rPr>
        <w:t xml:space="preserve"> </w:t>
      </w:r>
      <w:r>
        <w:t>import*</w:t>
      </w:r>
      <w:r>
        <w:rPr>
          <w:spacing w:val="-77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Tk()</w:t>
      </w:r>
    </w:p>
    <w:p>
      <w:pPr>
        <w:pStyle w:val="5"/>
        <w:spacing w:line="288" w:lineRule="auto"/>
        <w:ind w:left="1625" w:right="6150"/>
      </w:pPr>
      <w:r>
        <w:t>base.geometry("500x500")</w:t>
      </w:r>
      <w:r>
        <w:rPr>
          <w:spacing w:val="1"/>
        </w:rPr>
        <w:t xml:space="preserve"> </w:t>
      </w:r>
      <w:r>
        <w:t>base.title("registration</w:t>
      </w:r>
      <w:r>
        <w:rPr>
          <w:spacing w:val="-16"/>
        </w:rPr>
        <w:t xml:space="preserve"> </w:t>
      </w:r>
      <w:r>
        <w:t>form")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line="242" w:lineRule="auto"/>
        <w:ind w:left="1625" w:right="642"/>
      </w:pPr>
      <w:r>
        <w:t>labl_0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Label(base,</w:t>
      </w:r>
      <w:r>
        <w:rPr>
          <w:spacing w:val="-6"/>
        </w:rPr>
        <w:t xml:space="preserve"> </w:t>
      </w:r>
      <w:r>
        <w:t>text="Registration</w:t>
      </w:r>
      <w:r>
        <w:rPr>
          <w:spacing w:val="-5"/>
        </w:rPr>
        <w:t xml:space="preserve"> </w:t>
      </w:r>
      <w:r>
        <w:t>form",width=20,font=("bold",</w:t>
      </w:r>
      <w:r>
        <w:rPr>
          <w:spacing w:val="-77"/>
        </w:rPr>
        <w:t xml:space="preserve"> </w:t>
      </w:r>
      <w:r>
        <w:t>20))</w:t>
      </w:r>
    </w:p>
    <w:p>
      <w:pPr>
        <w:pStyle w:val="5"/>
        <w:spacing w:before="69"/>
        <w:ind w:left="1625"/>
      </w:pPr>
      <w:r>
        <w:t>labl_0.place(x=90,y=53)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1183"/>
      </w:pPr>
      <w:r>
        <w:t>lb1=</w:t>
      </w:r>
      <w:r>
        <w:rPr>
          <w:spacing w:val="-4"/>
        </w:rPr>
        <w:t xml:space="preserve"> </w:t>
      </w:r>
      <w:r>
        <w:t>Label(base,</w:t>
      </w:r>
      <w:r>
        <w:rPr>
          <w:spacing w:val="-3"/>
        </w:rPr>
        <w:t xml:space="preserve"> </w:t>
      </w:r>
      <w:r>
        <w:t>text="Enter</w:t>
      </w:r>
      <w:r>
        <w:rPr>
          <w:spacing w:val="-4"/>
        </w:rPr>
        <w:t xml:space="preserve"> </w:t>
      </w:r>
      <w:r>
        <w:t>Name",</w:t>
      </w:r>
      <w:r>
        <w:rPr>
          <w:spacing w:val="-4"/>
        </w:rPr>
        <w:t xml:space="preserve"> </w:t>
      </w:r>
      <w:r>
        <w:t>width=10,</w:t>
      </w:r>
      <w:r>
        <w:rPr>
          <w:spacing w:val="-4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lb1.place(x=20,</w:t>
      </w:r>
      <w:r>
        <w:rPr>
          <w:spacing w:val="-3"/>
        </w:rPr>
        <w:t xml:space="preserve"> </w:t>
      </w:r>
      <w:r>
        <w:t>y=120)</w:t>
      </w:r>
    </w:p>
    <w:p>
      <w:pPr>
        <w:pStyle w:val="5"/>
        <w:spacing w:line="290" w:lineRule="auto"/>
        <w:ind w:left="1625" w:right="6994"/>
      </w:pPr>
      <w:r>
        <w:t>en1= Entry(base)</w:t>
      </w:r>
      <w:r>
        <w:rPr>
          <w:spacing w:val="1"/>
        </w:rPr>
        <w:t xml:space="preserve"> </w:t>
      </w:r>
      <w:r>
        <w:t>en1.place(x=200,</w:t>
      </w:r>
      <w:r>
        <w:rPr>
          <w:spacing w:val="-8"/>
        </w:rPr>
        <w:t xml:space="preserve"> </w:t>
      </w:r>
      <w:r>
        <w:t>y=120)</w:t>
      </w:r>
    </w:p>
    <w:p>
      <w:pPr>
        <w:pStyle w:val="5"/>
        <w:rPr>
          <w:sz w:val="38"/>
        </w:rPr>
      </w:pPr>
    </w:p>
    <w:p>
      <w:pPr>
        <w:pStyle w:val="5"/>
        <w:spacing w:line="288" w:lineRule="auto"/>
        <w:ind w:left="1625" w:right="1167"/>
      </w:pPr>
      <w:r>
        <w:t>lb3=</w:t>
      </w:r>
      <w:r>
        <w:rPr>
          <w:spacing w:val="-4"/>
        </w:rPr>
        <w:t xml:space="preserve"> </w:t>
      </w:r>
      <w:r>
        <w:t>Label(base,</w:t>
      </w:r>
      <w:r>
        <w:rPr>
          <w:spacing w:val="-3"/>
        </w:rPr>
        <w:t xml:space="preserve"> </w:t>
      </w:r>
      <w:r>
        <w:t>text="Enter</w:t>
      </w:r>
      <w:r>
        <w:rPr>
          <w:spacing w:val="-5"/>
        </w:rPr>
        <w:t xml:space="preserve"> </w:t>
      </w:r>
      <w:r>
        <w:t>Email",</w:t>
      </w:r>
      <w:r>
        <w:rPr>
          <w:spacing w:val="-4"/>
        </w:rPr>
        <w:t xml:space="preserve"> </w:t>
      </w:r>
      <w:r>
        <w:t>width=10,</w:t>
      </w:r>
      <w:r>
        <w:rPr>
          <w:spacing w:val="-5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lb3.place(x=19,</w:t>
      </w:r>
      <w:r>
        <w:rPr>
          <w:spacing w:val="-3"/>
        </w:rPr>
        <w:t xml:space="preserve"> </w:t>
      </w:r>
      <w:r>
        <w:t>y=160)</w:t>
      </w:r>
    </w:p>
    <w:p>
      <w:pPr>
        <w:pStyle w:val="5"/>
        <w:spacing w:line="288" w:lineRule="auto"/>
        <w:ind w:left="1625" w:right="6994"/>
      </w:pPr>
      <w:r>
        <w:t>en3= Entry(base)</w:t>
      </w:r>
      <w:r>
        <w:rPr>
          <w:spacing w:val="1"/>
        </w:rPr>
        <w:t xml:space="preserve"> </w:t>
      </w:r>
      <w:r>
        <w:t>en3.place(x=200,</w:t>
      </w:r>
      <w:r>
        <w:rPr>
          <w:spacing w:val="-8"/>
        </w:rPr>
        <w:t xml:space="preserve"> </w:t>
      </w:r>
      <w:r>
        <w:t>y=160)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1625" w:right="623"/>
      </w:pPr>
      <w:r>
        <w:t>lb4=</w:t>
      </w:r>
      <w:r>
        <w:rPr>
          <w:spacing w:val="-6"/>
        </w:rPr>
        <w:t xml:space="preserve"> </w:t>
      </w:r>
      <w:r>
        <w:t>Label(base,</w:t>
      </w:r>
      <w:r>
        <w:rPr>
          <w:spacing w:val="-4"/>
        </w:rPr>
        <w:t xml:space="preserve"> </w:t>
      </w:r>
      <w:r>
        <w:t>text="Contact</w:t>
      </w:r>
      <w:r>
        <w:rPr>
          <w:spacing w:val="-4"/>
        </w:rPr>
        <w:t xml:space="preserve"> </w:t>
      </w:r>
      <w:r>
        <w:t>Number",</w:t>
      </w:r>
      <w:r>
        <w:rPr>
          <w:spacing w:val="-5"/>
        </w:rPr>
        <w:t xml:space="preserve"> </w:t>
      </w:r>
      <w:r>
        <w:t>width=13,font=("arial",12))</w:t>
      </w:r>
      <w:r>
        <w:rPr>
          <w:spacing w:val="-77"/>
        </w:rPr>
        <w:t xml:space="preserve"> </w:t>
      </w:r>
      <w:r>
        <w:t>lb4.place(x=19,</w:t>
      </w:r>
      <w:r>
        <w:rPr>
          <w:spacing w:val="-3"/>
        </w:rPr>
        <w:t xml:space="preserve"> </w:t>
      </w:r>
      <w:r>
        <w:t>y=200)</w:t>
      </w:r>
    </w:p>
    <w:p>
      <w:pPr>
        <w:pStyle w:val="5"/>
        <w:spacing w:line="288" w:lineRule="auto"/>
        <w:ind w:left="1625" w:right="6994"/>
      </w:pPr>
      <w:r>
        <w:t>en4= Entry(base)</w:t>
      </w:r>
      <w:r>
        <w:rPr>
          <w:spacing w:val="1"/>
        </w:rPr>
        <w:t xml:space="preserve"> </w:t>
      </w:r>
      <w:r>
        <w:t>en4.place(x=200,</w:t>
      </w:r>
      <w:r>
        <w:rPr>
          <w:spacing w:val="-8"/>
        </w:rPr>
        <w:t xml:space="preserve"> </w:t>
      </w:r>
      <w:r>
        <w:t>y=200)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before="1" w:line="290" w:lineRule="auto"/>
        <w:ind w:left="1625" w:right="934"/>
      </w:pPr>
      <w:r>
        <w:t>lb5=</w:t>
      </w:r>
      <w:r>
        <w:rPr>
          <w:spacing w:val="-4"/>
        </w:rPr>
        <w:t xml:space="preserve"> </w:t>
      </w:r>
      <w:r>
        <w:t>Label(base,</w:t>
      </w:r>
      <w:r>
        <w:rPr>
          <w:spacing w:val="-3"/>
        </w:rPr>
        <w:t xml:space="preserve"> </w:t>
      </w:r>
      <w:r>
        <w:t>text="Select</w:t>
      </w:r>
      <w:r>
        <w:rPr>
          <w:spacing w:val="-2"/>
        </w:rPr>
        <w:t xml:space="preserve"> </w:t>
      </w:r>
      <w:r>
        <w:t>Gender",</w:t>
      </w:r>
      <w:r>
        <w:rPr>
          <w:spacing w:val="-5"/>
        </w:rPr>
        <w:t xml:space="preserve"> </w:t>
      </w:r>
      <w:r>
        <w:t>width=15,</w:t>
      </w:r>
      <w:r>
        <w:rPr>
          <w:spacing w:val="-5"/>
        </w:rPr>
        <w:t xml:space="preserve"> </w:t>
      </w:r>
      <w:r>
        <w:t>font=("arial",12))</w:t>
      </w:r>
      <w:r>
        <w:rPr>
          <w:spacing w:val="-77"/>
        </w:rPr>
        <w:t xml:space="preserve"> </w:t>
      </w:r>
      <w:r>
        <w:t>lb5.place(x=5,</w:t>
      </w:r>
      <w:r>
        <w:rPr>
          <w:spacing w:val="-3"/>
        </w:rPr>
        <w:t xml:space="preserve"> </w:t>
      </w:r>
      <w:r>
        <w:t>y=240)</w:t>
      </w:r>
    </w:p>
    <w:p>
      <w:pPr>
        <w:pStyle w:val="5"/>
        <w:spacing w:line="363" w:lineRule="exact"/>
        <w:ind w:left="1625"/>
      </w:pPr>
      <w:r>
        <w:t>var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IntVar()</w:t>
      </w:r>
    </w:p>
    <w:p>
      <w:pPr>
        <w:pStyle w:val="5"/>
        <w:spacing w:before="73"/>
        <w:ind w:left="1625"/>
      </w:pPr>
      <w:r>
        <w:t>Radiobutton(base,</w:t>
      </w:r>
      <w:r>
        <w:rPr>
          <w:spacing w:val="-7"/>
        </w:rPr>
        <w:t xml:space="preserve"> </w:t>
      </w:r>
      <w:r>
        <w:t>text="Male",</w:t>
      </w:r>
      <w:r>
        <w:rPr>
          <w:spacing w:val="-4"/>
        </w:rPr>
        <w:t xml:space="preserve"> </w:t>
      </w:r>
      <w:r>
        <w:t>padx=5,variable=var,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/>
      </w:pPr>
      <w:r>
        <w:t>value=1).place(x=180,</w:t>
      </w:r>
      <w:r>
        <w:rPr>
          <w:spacing w:val="-7"/>
        </w:rPr>
        <w:t xml:space="preserve"> </w:t>
      </w:r>
      <w:r>
        <w:t>y=240)</w:t>
      </w:r>
    </w:p>
    <w:p>
      <w:pPr>
        <w:pStyle w:val="5"/>
        <w:spacing w:before="74"/>
        <w:ind w:left="1625" w:right="2288"/>
      </w:pPr>
      <w:r>
        <w:t>Radiobutton(base, text="Female", padx =10,variable=var,</w:t>
      </w:r>
      <w:r>
        <w:rPr>
          <w:spacing w:val="-78"/>
        </w:rPr>
        <w:t xml:space="preserve"> </w:t>
      </w:r>
      <w:r>
        <w:t>value=2).place(x=240,y=240)</w:t>
      </w:r>
    </w:p>
    <w:p>
      <w:pPr>
        <w:pStyle w:val="5"/>
        <w:spacing w:before="75"/>
        <w:ind w:left="1625" w:right="2450"/>
      </w:pPr>
      <w:r>
        <w:t>Radiobutton(base,</w:t>
      </w:r>
      <w:r>
        <w:rPr>
          <w:spacing w:val="-8"/>
        </w:rPr>
        <w:t xml:space="preserve"> </w:t>
      </w:r>
      <w:r>
        <w:t>text="others",</w:t>
      </w:r>
      <w:r>
        <w:rPr>
          <w:spacing w:val="-4"/>
        </w:rPr>
        <w:t xml:space="preserve"> </w:t>
      </w:r>
      <w:r>
        <w:t>padx=15,</w:t>
      </w:r>
      <w:r>
        <w:rPr>
          <w:spacing w:val="-8"/>
        </w:rPr>
        <w:t xml:space="preserve"> </w:t>
      </w:r>
      <w:r>
        <w:t>variable=var,</w:t>
      </w:r>
      <w:r>
        <w:rPr>
          <w:spacing w:val="-77"/>
        </w:rPr>
        <w:t xml:space="preserve"> </w:t>
      </w:r>
      <w:r>
        <w:t>value=3).place(x=310,y=240)</w:t>
      </w:r>
    </w:p>
    <w:p>
      <w:pPr>
        <w:pStyle w:val="5"/>
        <w:spacing w:before="8"/>
        <w:rPr>
          <w:sz w:val="44"/>
        </w:rPr>
      </w:pPr>
    </w:p>
    <w:p>
      <w:pPr>
        <w:pStyle w:val="5"/>
        <w:spacing w:line="290" w:lineRule="auto"/>
        <w:ind w:left="1625" w:right="1463"/>
      </w:pPr>
      <w:r>
        <w:t>list_of_cntry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("United</w:t>
      </w:r>
      <w:r>
        <w:rPr>
          <w:spacing w:val="-2"/>
        </w:rPr>
        <w:t xml:space="preserve"> </w:t>
      </w:r>
      <w:r>
        <w:t>States",</w:t>
      </w:r>
      <w:r>
        <w:rPr>
          <w:spacing w:val="-4"/>
        </w:rPr>
        <w:t xml:space="preserve"> </w:t>
      </w:r>
      <w:r>
        <w:t>"India",</w:t>
      </w:r>
      <w:r>
        <w:rPr>
          <w:spacing w:val="-4"/>
        </w:rPr>
        <w:t xml:space="preserve"> </w:t>
      </w:r>
      <w:r>
        <w:t>"Nepal", "Germany")</w:t>
      </w:r>
      <w:r>
        <w:rPr>
          <w:spacing w:val="-77"/>
        </w:rPr>
        <w:t xml:space="preserve"> </w:t>
      </w:r>
      <w:r>
        <w:t>cv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StringVar()</w:t>
      </w:r>
    </w:p>
    <w:p>
      <w:pPr>
        <w:pStyle w:val="5"/>
        <w:spacing w:line="288" w:lineRule="auto"/>
        <w:ind w:left="1625" w:right="4032"/>
      </w:pPr>
      <w:r>
        <w:t>drplist=</w:t>
      </w:r>
      <w:r>
        <w:rPr>
          <w:spacing w:val="-3"/>
        </w:rPr>
        <w:t xml:space="preserve"> </w:t>
      </w:r>
      <w:r>
        <w:t>OptionMenu(base,</w:t>
      </w:r>
      <w:r>
        <w:rPr>
          <w:spacing w:val="-5"/>
        </w:rPr>
        <w:t xml:space="preserve"> </w:t>
      </w:r>
      <w:r>
        <w:t>cv,</w:t>
      </w:r>
      <w:r>
        <w:rPr>
          <w:spacing w:val="-3"/>
        </w:rPr>
        <w:t xml:space="preserve"> </w:t>
      </w:r>
      <w:r>
        <w:t>*list_of_cntry)</w:t>
      </w:r>
      <w:r>
        <w:rPr>
          <w:spacing w:val="-77"/>
        </w:rPr>
        <w:t xml:space="preserve"> </w:t>
      </w:r>
      <w:r>
        <w:t>drplist.config(width=15)</w:t>
      </w:r>
    </w:p>
    <w:p>
      <w:pPr>
        <w:pStyle w:val="5"/>
        <w:ind w:left="1625"/>
      </w:pPr>
      <w:r>
        <w:t>cv.set("United</w:t>
      </w:r>
      <w:r>
        <w:rPr>
          <w:spacing w:val="-3"/>
        </w:rPr>
        <w:t xml:space="preserve"> </w:t>
      </w:r>
      <w:r>
        <w:t>States")</w:t>
      </w:r>
    </w:p>
    <w:p>
      <w:pPr>
        <w:pStyle w:val="5"/>
        <w:spacing w:before="70" w:line="288" w:lineRule="auto"/>
        <w:ind w:left="1625" w:right="888"/>
      </w:pPr>
      <w:r>
        <w:t>lb2=</w:t>
      </w:r>
      <w:r>
        <w:rPr>
          <w:spacing w:val="-5"/>
        </w:rPr>
        <w:t xml:space="preserve"> </w:t>
      </w:r>
      <w:r>
        <w:t>Label(base,</w:t>
      </w:r>
      <w:r>
        <w:rPr>
          <w:spacing w:val="-4"/>
        </w:rPr>
        <w:t xml:space="preserve"> </w:t>
      </w:r>
      <w:r>
        <w:t>text="Select</w:t>
      </w:r>
      <w:r>
        <w:rPr>
          <w:spacing w:val="-3"/>
        </w:rPr>
        <w:t xml:space="preserve"> </w:t>
      </w:r>
      <w:r>
        <w:t>Country",</w:t>
      </w:r>
      <w:r>
        <w:rPr>
          <w:spacing w:val="-5"/>
        </w:rPr>
        <w:t xml:space="preserve"> </w:t>
      </w:r>
      <w:r>
        <w:t>width=13,font=("arial",12))</w:t>
      </w:r>
      <w:r>
        <w:rPr>
          <w:spacing w:val="-77"/>
        </w:rPr>
        <w:t xml:space="preserve"> </w:t>
      </w:r>
      <w:r>
        <w:t>lb2.place(x=14,y=280)</w:t>
      </w:r>
    </w:p>
    <w:p>
      <w:pPr>
        <w:pStyle w:val="5"/>
        <w:ind w:left="1625"/>
      </w:pPr>
      <w:r>
        <w:t>drplist.place(x=200,</w:t>
      </w:r>
      <w:r>
        <w:rPr>
          <w:spacing w:val="-6"/>
        </w:rPr>
        <w:t xml:space="preserve"> </w:t>
      </w:r>
      <w:r>
        <w:t>y=275)</w:t>
      </w:r>
    </w:p>
    <w:p>
      <w:pPr>
        <w:pStyle w:val="5"/>
        <w:rPr>
          <w:sz w:val="45"/>
        </w:rPr>
      </w:pPr>
    </w:p>
    <w:p>
      <w:pPr>
        <w:pStyle w:val="5"/>
        <w:spacing w:line="288" w:lineRule="auto"/>
        <w:ind w:left="1625" w:right="728"/>
      </w:pPr>
      <w:r>
        <w:t>lb6= Label(base, text="Enter Password", width=13,font=("arial",12))</w:t>
      </w:r>
      <w:r>
        <w:rPr>
          <w:spacing w:val="-77"/>
        </w:rPr>
        <w:t xml:space="preserve"> </w:t>
      </w:r>
      <w:r>
        <w:t>lb6.place(x=19,</w:t>
      </w:r>
      <w:r>
        <w:rPr>
          <w:spacing w:val="-3"/>
        </w:rPr>
        <w:t xml:space="preserve"> </w:t>
      </w:r>
      <w:r>
        <w:t>y=320)</w:t>
      </w:r>
    </w:p>
    <w:p>
      <w:pPr>
        <w:pStyle w:val="5"/>
        <w:spacing w:line="288" w:lineRule="auto"/>
        <w:ind w:left="1625" w:right="6541"/>
      </w:pPr>
      <w:r>
        <w:t>en6= Entry(base, show='*')</w:t>
      </w:r>
      <w:r>
        <w:rPr>
          <w:spacing w:val="-77"/>
        </w:rPr>
        <w:t xml:space="preserve"> </w:t>
      </w:r>
      <w:r>
        <w:t>en6.place(x=200,</w:t>
      </w:r>
      <w:r>
        <w:rPr>
          <w:spacing w:val="-3"/>
        </w:rPr>
        <w:t xml:space="preserve"> </w:t>
      </w:r>
      <w:r>
        <w:t>y=320)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before="1"/>
        <w:ind w:left="1625" w:right="4142"/>
      </w:pPr>
      <w:r>
        <w:t>lb7= Label(base, text="Re-Enter Password",</w:t>
      </w:r>
      <w:r>
        <w:rPr>
          <w:spacing w:val="-77"/>
        </w:rPr>
        <w:t xml:space="preserve"> </w:t>
      </w:r>
      <w:r>
        <w:t>width=15,font=("arial",12))</w:t>
      </w:r>
    </w:p>
    <w:p>
      <w:pPr>
        <w:pStyle w:val="5"/>
        <w:spacing w:before="72"/>
        <w:ind w:left="1625"/>
      </w:pPr>
      <w:r>
        <w:t>lb7.place(x=21,</w:t>
      </w:r>
      <w:r>
        <w:rPr>
          <w:spacing w:val="-5"/>
        </w:rPr>
        <w:t xml:space="preserve"> </w:t>
      </w:r>
      <w:r>
        <w:t>y=360)</w:t>
      </w:r>
    </w:p>
    <w:p>
      <w:pPr>
        <w:pStyle w:val="5"/>
        <w:spacing w:before="74" w:line="288" w:lineRule="auto"/>
        <w:ind w:left="1625" w:right="6541"/>
      </w:pPr>
      <w:r>
        <w:t>en7 =Entry(base, show='*')</w:t>
      </w:r>
      <w:r>
        <w:rPr>
          <w:spacing w:val="-77"/>
        </w:rPr>
        <w:t xml:space="preserve"> </w:t>
      </w:r>
      <w:r>
        <w:t>en7.place(x=200,</w:t>
      </w:r>
      <w:r>
        <w:rPr>
          <w:spacing w:val="-3"/>
        </w:rPr>
        <w:t xml:space="preserve"> </w:t>
      </w:r>
      <w:r>
        <w:t>y=360)</w:t>
      </w:r>
    </w:p>
    <w:p>
      <w:pPr>
        <w:pStyle w:val="5"/>
        <w:spacing w:before="8"/>
        <w:rPr>
          <w:sz w:val="38"/>
        </w:rPr>
      </w:pPr>
    </w:p>
    <w:p>
      <w:pPr>
        <w:pStyle w:val="5"/>
        <w:spacing w:line="288" w:lineRule="auto"/>
        <w:ind w:left="1625" w:right="2009"/>
      </w:pPr>
      <w:r>
        <w:t>Button(base,</w:t>
      </w:r>
      <w:r>
        <w:rPr>
          <w:spacing w:val="-9"/>
        </w:rPr>
        <w:t xml:space="preserve"> </w:t>
      </w:r>
      <w:r>
        <w:t>text="Register",</w:t>
      </w:r>
      <w:r>
        <w:rPr>
          <w:spacing w:val="-9"/>
        </w:rPr>
        <w:t xml:space="preserve"> </w:t>
      </w:r>
      <w:r>
        <w:t>width=10).place(x=200,y=400)</w:t>
      </w:r>
      <w:r>
        <w:rPr>
          <w:spacing w:val="-77"/>
        </w:rPr>
        <w:t xml:space="preserve"> </w:t>
      </w:r>
      <w:r>
        <w:t>base.mainloop()</w:t>
      </w:r>
    </w:p>
    <w:p>
      <w:pPr>
        <w:pStyle w:val="5"/>
        <w:spacing w:before="4"/>
        <w:rPr>
          <w:sz w:val="38"/>
        </w:rPr>
      </w:pPr>
    </w:p>
    <w:p>
      <w:pPr>
        <w:pStyle w:val="5"/>
        <w:ind w:left="1625"/>
      </w:pPr>
      <w:r>
        <w:t>def</w:t>
      </w:r>
      <w:r>
        <w:rPr>
          <w:spacing w:val="-4"/>
        </w:rPr>
        <w:t xml:space="preserve"> </w:t>
      </w:r>
      <w:r>
        <w:t>generateOTP()</w:t>
      </w:r>
      <w:r>
        <w:rPr>
          <w:spacing w:val="-3"/>
        </w:rPr>
        <w:t xml:space="preserve"> </w:t>
      </w:r>
      <w:r>
        <w:t>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"/>
        <w:rPr>
          <w:sz w:val="20"/>
        </w:rPr>
      </w:pPr>
    </w:p>
    <w:p>
      <w:pPr>
        <w:pStyle w:val="5"/>
        <w:spacing w:before="86" w:line="288" w:lineRule="auto"/>
        <w:ind w:left="1942" w:right="6403"/>
      </w:pPr>
      <w:r>
        <w:t># Declare a digits variable</w:t>
      </w:r>
      <w:r>
        <w:rPr>
          <w:spacing w:val="-78"/>
        </w:rPr>
        <w:t xml:space="preserve"> </w:t>
      </w:r>
      <w:r>
        <w:t># which stores all digits</w:t>
      </w:r>
      <w:r>
        <w:rPr>
          <w:spacing w:val="1"/>
        </w:rPr>
        <w:t xml:space="preserve"> </w:t>
      </w:r>
      <w:r>
        <w:t>digits = "0123456789"</w:t>
      </w:r>
      <w:r>
        <w:rPr>
          <w:spacing w:val="1"/>
        </w:rPr>
        <w:t xml:space="preserve"> </w:t>
      </w:r>
      <w:r>
        <w:t>OTP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1862" w:right="5041"/>
      </w:pPr>
      <w:r>
        <w:t># length of password can be changed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changing value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</w:t>
      </w:r>
    </w:p>
    <w:p>
      <w:pPr>
        <w:pStyle w:val="5"/>
        <w:ind w:left="1944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range(4)</w:t>
      </w:r>
      <w:r>
        <w:rPr>
          <w:spacing w:val="-2"/>
        </w:rPr>
        <w:t xml:space="preserve"> </w:t>
      </w:r>
      <w:r>
        <w:t>:</w:t>
      </w:r>
    </w:p>
    <w:p>
      <w:pPr>
        <w:pStyle w:val="5"/>
        <w:spacing w:before="76" w:line="576" w:lineRule="auto"/>
        <w:ind w:left="1944" w:right="2746" w:firstLine="319"/>
      </w:pPr>
      <w:r>
        <w:t>OTP</w:t>
      </w:r>
      <w:r>
        <w:rPr>
          <w:spacing w:val="-6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digits[math.floor(random.random()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10)]</w:t>
      </w:r>
      <w:r>
        <w:rPr>
          <w:spacing w:val="-77"/>
        </w:rPr>
        <w:t xml:space="preserve"> </w:t>
      </w:r>
      <w:r>
        <w:t>return OTP</w:t>
      </w:r>
    </w:p>
    <w:p>
      <w:pPr>
        <w:pStyle w:val="5"/>
        <w:spacing w:before="1"/>
        <w:ind w:left="1625"/>
      </w:pPr>
      <w:r>
        <w:t>#</w:t>
      </w:r>
      <w:r>
        <w:rPr>
          <w:spacing w:val="-2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code</w:t>
      </w:r>
    </w:p>
    <w:p>
      <w:pPr>
        <w:pStyle w:val="5"/>
        <w:tabs>
          <w:tab w:val="left" w:pos="2219"/>
          <w:tab w:val="left" w:pos="3358"/>
          <w:tab w:val="left" w:pos="4308"/>
          <w:tab w:val="left" w:pos="5318"/>
        </w:tabs>
        <w:spacing w:before="73"/>
        <w:ind w:left="1625"/>
      </w:pPr>
      <w:r>
        <w:t>if</w:t>
      </w:r>
      <w:r>
        <w:rPr>
          <w:u w:val="thick"/>
        </w:rPr>
        <w:tab/>
      </w:r>
      <w:r>
        <w:t>name</w:t>
      </w:r>
      <w:r>
        <w:rPr>
          <w:u w:val="thick"/>
        </w:rPr>
        <w:tab/>
      </w:r>
      <w:r>
        <w:t>==</w:t>
      </w:r>
      <w:r>
        <w:rPr>
          <w:spacing w:val="-1"/>
        </w:rPr>
        <w:t xml:space="preserve"> </w:t>
      </w:r>
      <w:r>
        <w:t>"</w:t>
      </w:r>
      <w:r>
        <w:rPr>
          <w:u w:val="thick"/>
        </w:rPr>
        <w:tab/>
      </w:r>
      <w:r>
        <w:t>main</w:t>
      </w:r>
      <w:r>
        <w:rPr>
          <w:u w:val="thick"/>
        </w:rPr>
        <w:tab/>
      </w:r>
      <w:r>
        <w:t>"</w:t>
      </w:r>
      <w:r>
        <w:rPr>
          <w:spacing w:val="-2"/>
        </w:rPr>
        <w:t xml:space="preserve"> </w:t>
      </w:r>
      <w:r>
        <w:t>:</w:t>
      </w:r>
    </w:p>
    <w:p>
      <w:pPr>
        <w:pStyle w:val="5"/>
        <w:spacing w:before="6" w:line="880" w:lineRule="atLeast"/>
        <w:ind w:left="1625" w:right="4323" w:firstLine="319"/>
      </w:pPr>
      <w:r>
        <w:t>print("OTP</w:t>
      </w:r>
      <w:r>
        <w:rPr>
          <w:spacing w:val="-5"/>
        </w:rPr>
        <w:t xml:space="preserve"> </w:t>
      </w:r>
      <w:r>
        <w:t>of 4</w:t>
      </w:r>
      <w:r>
        <w:rPr>
          <w:spacing w:val="-3"/>
        </w:rPr>
        <w:t xml:space="preserve"> </w:t>
      </w:r>
      <w:r>
        <w:t>digits:",</w:t>
      </w:r>
      <w:r>
        <w:rPr>
          <w:spacing w:val="-3"/>
        </w:rPr>
        <w:t xml:space="preserve"> </w:t>
      </w:r>
      <w:r>
        <w:t>generateOTP())</w:t>
      </w:r>
      <w:r>
        <w:rPr>
          <w:spacing w:val="-77"/>
        </w:rPr>
        <w:t xml:space="preserve"> </w:t>
      </w:r>
      <w:r>
        <w:t>digits="0123456789"</w:t>
      </w:r>
    </w:p>
    <w:p>
      <w:pPr>
        <w:pStyle w:val="5"/>
        <w:spacing w:before="77"/>
        <w:ind w:left="1625"/>
      </w:pPr>
      <w:r>
        <w:t>OTP=""</w:t>
      </w:r>
    </w:p>
    <w:p>
      <w:pPr>
        <w:pStyle w:val="5"/>
        <w:spacing w:before="74" w:line="288" w:lineRule="auto"/>
        <w:ind w:left="1944" w:right="2846" w:hanging="320"/>
      </w:pPr>
      <w:r>
        <w:t>for i in range(6):</w:t>
      </w:r>
      <w:r>
        <w:rPr>
          <w:spacing w:val="1"/>
        </w:rPr>
        <w:t xml:space="preserve"> </w:t>
      </w:r>
      <w:r>
        <w:rPr>
          <w:w w:val="95"/>
        </w:rPr>
        <w:t>OTP+=digits[math.floor(random.random()*10)]</w:t>
      </w:r>
    </w:p>
    <w:p>
      <w:pPr>
        <w:pStyle w:val="5"/>
        <w:spacing w:before="2" w:line="288" w:lineRule="auto"/>
        <w:ind w:left="1625" w:right="6396"/>
      </w:pPr>
      <w:r>
        <w:t>otp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OTP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OTP"</w:t>
      </w:r>
      <w:r>
        <w:rPr>
          <w:spacing w:val="-77"/>
        </w:rPr>
        <w:t xml:space="preserve"> </w:t>
      </w:r>
      <w:r>
        <w:t>msg=</w:t>
      </w:r>
      <w:r>
        <w:rPr>
          <w:spacing w:val="-2"/>
        </w:rPr>
        <w:t xml:space="preserve"> </w:t>
      </w:r>
      <w:r>
        <w:t>otp</w:t>
      </w:r>
    </w:p>
    <w:p>
      <w:pPr>
        <w:pStyle w:val="5"/>
        <w:spacing w:before="1" w:line="288" w:lineRule="auto"/>
        <w:ind w:left="1625" w:right="4622"/>
      </w:pPr>
      <w:r>
        <w:t>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smtplib.SMTP('smtp.gmail.com',</w:t>
      </w:r>
      <w:r>
        <w:rPr>
          <w:spacing w:val="-3"/>
        </w:rPr>
        <w:t xml:space="preserve"> </w:t>
      </w:r>
      <w:r>
        <w:t>587)</w:t>
      </w:r>
      <w:r>
        <w:rPr>
          <w:spacing w:val="-77"/>
        </w:rPr>
        <w:t xml:space="preserve"> </w:t>
      </w:r>
      <w:r>
        <w:t>s.starttls()</w:t>
      </w:r>
    </w:p>
    <w:p>
      <w:pPr>
        <w:pStyle w:val="5"/>
        <w:spacing w:line="288" w:lineRule="auto"/>
        <w:ind w:left="1625" w:right="2922"/>
      </w:pPr>
      <w:r>
        <w:t>s.login("Your</w:t>
      </w:r>
      <w:r>
        <w:rPr>
          <w:spacing w:val="-2"/>
        </w:rPr>
        <w:t xml:space="preserve"> </w:t>
      </w:r>
      <w:r>
        <w:t>Gmail</w:t>
      </w:r>
      <w:r>
        <w:rPr>
          <w:spacing w:val="-4"/>
        </w:rPr>
        <w:t xml:space="preserve"> </w:t>
      </w:r>
      <w:r>
        <w:t>Account",</w:t>
      </w:r>
      <w:r>
        <w:rPr>
          <w:spacing w:val="-5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password")</w:t>
      </w:r>
      <w:r>
        <w:rPr>
          <w:spacing w:val="-77"/>
        </w:rPr>
        <w:t xml:space="preserve"> </w:t>
      </w:r>
      <w:r>
        <w:t>emailid = input("Enter your email: ")</w:t>
      </w:r>
      <w:r>
        <w:rPr>
          <w:spacing w:val="1"/>
        </w:rPr>
        <w:t xml:space="preserve"> </w:t>
      </w:r>
      <w:r>
        <w:t>s.sendmail('&amp;&amp;&amp;&amp;&amp;&amp;&amp;&amp;&amp;&amp;&amp;',emailid,msg)</w:t>
      </w:r>
    </w:p>
    <w:p>
      <w:pPr>
        <w:pStyle w:val="5"/>
        <w:spacing w:before="2"/>
        <w:ind w:left="1625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OTP</w:t>
      </w:r>
      <w:r>
        <w:rPr>
          <w:spacing w:val="-3"/>
        </w:rPr>
        <w:t xml:space="preserve"> </w:t>
      </w:r>
      <w:r>
        <w:t>&gt;&gt;: ")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944" w:right="6994" w:hanging="320"/>
      </w:pPr>
      <w:r>
        <w:t>if a == OTP:</w:t>
      </w:r>
      <w:r>
        <w:rPr>
          <w:spacing w:val="1"/>
        </w:rPr>
        <w:t xml:space="preserve"> </w:t>
      </w:r>
      <w:r>
        <w:rPr>
          <w:w w:val="95"/>
        </w:rPr>
        <w:t>print("Verified")</w:t>
      </w:r>
    </w:p>
    <w:p>
      <w:pPr>
        <w:pStyle w:val="5"/>
        <w:ind w:left="1625"/>
      </w:pPr>
      <w:r>
        <w:t>else:</w:t>
      </w:r>
    </w:p>
    <w:p>
      <w:pPr>
        <w:pStyle w:val="5"/>
        <w:spacing w:before="76" w:line="288" w:lineRule="auto"/>
        <w:ind w:left="1625" w:right="4614" w:firstLine="319"/>
      </w:pPr>
      <w:r>
        <w:t>print("Please</w:t>
      </w:r>
      <w:r>
        <w:rPr>
          <w:spacing w:val="-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OTP again")</w:t>
      </w:r>
      <w:r>
        <w:rPr>
          <w:spacing w:val="-77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Tk()</w:t>
      </w:r>
    </w:p>
    <w:p>
      <w:pPr>
        <w:pStyle w:val="5"/>
        <w:spacing w:line="288" w:lineRule="auto"/>
        <w:ind w:left="1625" w:right="3872"/>
      </w:pPr>
      <w:r>
        <w:t>root.title("Python:</w:t>
      </w:r>
      <w:r>
        <w:rPr>
          <w:spacing w:val="-7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Application")</w:t>
      </w:r>
      <w:r>
        <w:rPr>
          <w:spacing w:val="-77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400</w:t>
      </w:r>
    </w:p>
    <w:p>
      <w:pPr>
        <w:pStyle w:val="5"/>
        <w:ind w:left="1625"/>
      </w:pPr>
      <w:r>
        <w:t>height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280</w:t>
      </w:r>
    </w:p>
    <w:p>
      <w:pPr>
        <w:pStyle w:val="5"/>
        <w:spacing w:before="74" w:line="288" w:lineRule="auto"/>
        <w:ind w:left="1625" w:right="4559"/>
      </w:pPr>
      <w:r>
        <w:t>screen_width = root.winfo_screenwidth()</w:t>
      </w:r>
      <w:r>
        <w:rPr>
          <w:spacing w:val="1"/>
        </w:rPr>
        <w:t xml:space="preserve"> </w:t>
      </w:r>
      <w:r>
        <w:t>screen_height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root.winfo_screenheight()</w:t>
      </w:r>
      <w:r>
        <w:rPr>
          <w:spacing w:val="-7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(screen_width/2) - (width/2)</w:t>
      </w:r>
    </w:p>
    <w:p>
      <w:pPr>
        <w:pStyle w:val="5"/>
        <w:spacing w:before="3" w:line="288" w:lineRule="auto"/>
        <w:ind w:left="1625" w:right="2155"/>
      </w:pPr>
      <w:r>
        <w:t>y = (screen_height/2) - (height/2)</w:t>
      </w:r>
      <w:r>
        <w:rPr>
          <w:spacing w:val="1"/>
        </w:rPr>
        <w:t xml:space="preserve"> </w:t>
      </w:r>
      <w:r>
        <w:t>root.geometry("%dx%d+%d+%d"</w:t>
      </w:r>
      <w:r>
        <w:rPr>
          <w:spacing w:val="-3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(width,</w:t>
      </w:r>
      <w:r>
        <w:rPr>
          <w:spacing w:val="-6"/>
        </w:rPr>
        <w:t xml:space="preserve"> </w:t>
      </w:r>
      <w:r>
        <w:t>height,</w:t>
      </w:r>
      <w:r>
        <w:rPr>
          <w:spacing w:val="-5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y))</w:t>
      </w:r>
      <w:r>
        <w:rPr>
          <w:spacing w:val="-77"/>
        </w:rPr>
        <w:t xml:space="preserve"> </w:t>
      </w:r>
      <w:r>
        <w:t>root.resizable(0, 0)</w:t>
      </w:r>
    </w:p>
    <w:p>
      <w:pPr>
        <w:pStyle w:val="5"/>
        <w:spacing w:line="288" w:lineRule="auto"/>
        <w:ind w:left="1625" w:right="6519"/>
      </w:pPr>
      <w:r>
        <w:t>USERNAME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StringVar()</w:t>
      </w:r>
      <w:r>
        <w:rPr>
          <w:spacing w:val="-77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StringVar()</w:t>
      </w:r>
    </w:p>
    <w:p>
      <w:pPr>
        <w:pStyle w:val="5"/>
        <w:spacing w:before="3" w:line="288" w:lineRule="auto"/>
        <w:ind w:left="1625" w:right="4666"/>
      </w:pPr>
      <w:r>
        <w:t>Top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Frame(root,</w:t>
      </w:r>
      <w:r>
        <w:rPr>
          <w:spacing w:val="-4"/>
        </w:rPr>
        <w:t xml:space="preserve"> </w:t>
      </w:r>
      <w:r>
        <w:t>bd=2,</w:t>
      </w:r>
      <w:r>
        <w:rPr>
          <w:spacing w:val="76"/>
        </w:rPr>
        <w:t xml:space="preserve"> </w:t>
      </w:r>
      <w:r>
        <w:t>relief=RIDGE)</w:t>
      </w:r>
      <w:r>
        <w:rPr>
          <w:spacing w:val="-77"/>
        </w:rPr>
        <w:t xml:space="preserve"> </w:t>
      </w:r>
      <w:r>
        <w:t>Top.pack(side=TOP,</w:t>
      </w:r>
      <w:r>
        <w:rPr>
          <w:spacing w:val="-3"/>
        </w:rPr>
        <w:t xml:space="preserve"> </w:t>
      </w:r>
      <w:r>
        <w:t>fill=X)</w:t>
      </w:r>
    </w:p>
    <w:p>
      <w:pPr>
        <w:pStyle w:val="5"/>
        <w:spacing w:line="288" w:lineRule="auto"/>
        <w:ind w:left="1625" w:right="5825"/>
      </w:pPr>
      <w:r>
        <w:t>Form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Frame(root,</w:t>
      </w:r>
      <w:r>
        <w:rPr>
          <w:spacing w:val="-6"/>
        </w:rPr>
        <w:t xml:space="preserve"> </w:t>
      </w:r>
      <w:r>
        <w:t>height=200)</w:t>
      </w:r>
      <w:r>
        <w:rPr>
          <w:spacing w:val="-77"/>
        </w:rPr>
        <w:t xml:space="preserve"> </w:t>
      </w:r>
      <w:r>
        <w:t>Form.pack(side=TOP,</w:t>
      </w:r>
      <w:r>
        <w:rPr>
          <w:spacing w:val="-4"/>
        </w:rPr>
        <w:t xml:space="preserve"> </w:t>
      </w:r>
      <w:r>
        <w:t>pady=20)</w:t>
      </w:r>
    </w:p>
    <w:p>
      <w:pPr>
        <w:pStyle w:val="5"/>
        <w:ind w:left="1625" w:right="1345"/>
      </w:pPr>
      <w:r>
        <w:t>lbl_title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Label(Top,</w:t>
      </w:r>
      <w:r>
        <w:rPr>
          <w:spacing w:val="-5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"Python:</w:t>
      </w:r>
      <w:r>
        <w:rPr>
          <w:spacing w:val="-5"/>
        </w:rPr>
        <w:t xml:space="preserve"> </w:t>
      </w:r>
      <w:r>
        <w:t>Simple Login</w:t>
      </w:r>
      <w:r>
        <w:rPr>
          <w:spacing w:val="-3"/>
        </w:rPr>
        <w:t xml:space="preserve"> </w:t>
      </w:r>
      <w:r>
        <w:t>Application",</w:t>
      </w:r>
      <w:r>
        <w:rPr>
          <w:spacing w:val="-77"/>
        </w:rPr>
        <w:t xml:space="preserve"> </w:t>
      </w:r>
      <w:r>
        <w:t>font=('arial',</w:t>
      </w:r>
      <w:r>
        <w:rPr>
          <w:spacing w:val="-3"/>
        </w:rPr>
        <w:t xml:space="preserve"> </w:t>
      </w:r>
      <w:r>
        <w:t>15))</w:t>
      </w:r>
    </w:p>
    <w:p>
      <w:pPr>
        <w:pStyle w:val="5"/>
        <w:spacing w:before="75"/>
        <w:ind w:left="1625"/>
      </w:pPr>
      <w:r>
        <w:t>lbl_title.pack(fill=X)</w:t>
      </w:r>
    </w:p>
    <w:p>
      <w:pPr>
        <w:pStyle w:val="5"/>
        <w:spacing w:before="75"/>
        <w:ind w:left="1625" w:right="1080"/>
      </w:pPr>
      <w:r>
        <w:t>lbl_username = Label(Form, text = "Username:", font=('arial', 14),</w:t>
      </w:r>
      <w:r>
        <w:rPr>
          <w:spacing w:val="-78"/>
        </w:rPr>
        <w:t xml:space="preserve"> </w:t>
      </w:r>
      <w:r>
        <w:t>bd=15)</w:t>
      </w:r>
    </w:p>
    <w:p>
      <w:pPr>
        <w:pStyle w:val="5"/>
        <w:spacing w:before="72"/>
        <w:ind w:left="1625"/>
      </w:pPr>
      <w:r>
        <w:t>lbl_username.grid(row=0,</w:t>
      </w:r>
      <w:r>
        <w:rPr>
          <w:spacing w:val="-7"/>
        </w:rPr>
        <w:t xml:space="preserve"> </w:t>
      </w:r>
      <w:r>
        <w:t>sticky="e")</w:t>
      </w:r>
    </w:p>
    <w:p>
      <w:pPr>
        <w:pStyle w:val="5"/>
        <w:spacing w:before="74"/>
        <w:ind w:left="1625" w:right="1183"/>
      </w:pPr>
      <w:r>
        <w:t>lbl_password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Label(Form,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"Password:",</w:t>
      </w:r>
      <w:r>
        <w:rPr>
          <w:spacing w:val="-5"/>
        </w:rPr>
        <w:t xml:space="preserve"> </w:t>
      </w:r>
      <w:r>
        <w:t>font=('arial',</w:t>
      </w:r>
      <w:r>
        <w:rPr>
          <w:spacing w:val="-5"/>
        </w:rPr>
        <w:t xml:space="preserve"> </w:t>
      </w:r>
      <w:r>
        <w:t>14),</w:t>
      </w:r>
      <w:r>
        <w:rPr>
          <w:spacing w:val="-77"/>
        </w:rPr>
        <w:t xml:space="preserve"> </w:t>
      </w:r>
      <w:r>
        <w:t>bd=15)</w:t>
      </w:r>
    </w:p>
    <w:p>
      <w:pPr>
        <w:pStyle w:val="5"/>
        <w:spacing w:before="75" w:line="288" w:lineRule="auto"/>
        <w:ind w:left="1625" w:right="5096"/>
      </w:pPr>
      <w:r>
        <w:t>lbl_password.grid(row=1,</w:t>
      </w:r>
      <w:r>
        <w:rPr>
          <w:spacing w:val="-13"/>
        </w:rPr>
        <w:t xml:space="preserve"> </w:t>
      </w:r>
      <w:r>
        <w:t>sticky="e")</w:t>
      </w:r>
      <w:r>
        <w:rPr>
          <w:spacing w:val="-77"/>
        </w:rPr>
        <w:t xml:space="preserve"> </w:t>
      </w:r>
      <w:r>
        <w:t>lbl_text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Label(Form)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/>
      </w:pPr>
      <w:r>
        <w:t>lbl_text.grid(row=2,</w:t>
      </w:r>
      <w:r>
        <w:rPr>
          <w:spacing w:val="-5"/>
        </w:rPr>
        <w:t xml:space="preserve"> </w:t>
      </w:r>
      <w:r>
        <w:t>columnspan=2)</w:t>
      </w:r>
    </w:p>
    <w:p>
      <w:pPr>
        <w:pStyle w:val="5"/>
        <w:spacing w:before="74" w:line="288" w:lineRule="auto"/>
        <w:ind w:left="1625"/>
      </w:pPr>
      <w:r>
        <w:t>username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Entry(Form,</w:t>
      </w:r>
      <w:r>
        <w:rPr>
          <w:spacing w:val="-4"/>
        </w:rPr>
        <w:t xml:space="preserve"> </w:t>
      </w:r>
      <w:r>
        <w:t>textvariable=USERNAME,</w:t>
      </w:r>
      <w:r>
        <w:rPr>
          <w:spacing w:val="-5"/>
        </w:rPr>
        <w:t xml:space="preserve"> </w:t>
      </w:r>
      <w:r>
        <w:t>font=(14))</w:t>
      </w:r>
      <w:r>
        <w:rPr>
          <w:spacing w:val="-77"/>
        </w:rPr>
        <w:t xml:space="preserve"> </w:t>
      </w:r>
      <w:r>
        <w:t>username.grid(row=0,</w:t>
      </w:r>
      <w:r>
        <w:rPr>
          <w:spacing w:val="-3"/>
        </w:rPr>
        <w:t xml:space="preserve"> </w:t>
      </w:r>
      <w:r>
        <w:t>column=1)</w:t>
      </w:r>
    </w:p>
    <w:p>
      <w:pPr>
        <w:pStyle w:val="5"/>
        <w:spacing w:before="2"/>
        <w:ind w:left="1625" w:right="1541"/>
      </w:pPr>
      <w:r>
        <w:t>password = Entry(Form, textvariable=PASSWORD, show="*",</w:t>
      </w:r>
      <w:r>
        <w:rPr>
          <w:spacing w:val="-77"/>
        </w:rPr>
        <w:t xml:space="preserve"> </w:t>
      </w:r>
      <w:r>
        <w:t>font=(14))</w:t>
      </w:r>
    </w:p>
    <w:p>
      <w:pPr>
        <w:pStyle w:val="5"/>
        <w:spacing w:before="73" w:line="288" w:lineRule="auto"/>
        <w:ind w:left="1625" w:right="5734"/>
      </w:pPr>
      <w:r>
        <w:t>password.grid(row=1,</w:t>
      </w:r>
      <w:r>
        <w:rPr>
          <w:spacing w:val="-11"/>
        </w:rPr>
        <w:t xml:space="preserve"> </w:t>
      </w:r>
      <w:r>
        <w:t>column=1)</w:t>
      </w:r>
      <w:r>
        <w:rPr>
          <w:spacing w:val="-7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Database():</w:t>
      </w:r>
    </w:p>
    <w:p>
      <w:pPr>
        <w:pStyle w:val="5"/>
        <w:ind w:left="1942"/>
      </w:pPr>
      <w:r>
        <w:t>global</w:t>
      </w:r>
      <w:r>
        <w:rPr>
          <w:spacing w:val="-3"/>
        </w:rPr>
        <w:t xml:space="preserve"> </w:t>
      </w:r>
      <w:r>
        <w:t>conn,</w:t>
      </w:r>
      <w:r>
        <w:rPr>
          <w:spacing w:val="1"/>
        </w:rPr>
        <w:t xml:space="preserve"> </w:t>
      </w:r>
      <w:r>
        <w:t>cursor</w:t>
      </w:r>
    </w:p>
    <w:p>
      <w:pPr>
        <w:pStyle w:val="5"/>
        <w:spacing w:before="77" w:line="288" w:lineRule="auto"/>
        <w:ind w:left="1944" w:right="4595"/>
      </w:pPr>
      <w:r>
        <w:t>conn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sqlite3.connect("pythontut.db")</w:t>
      </w:r>
      <w:r>
        <w:rPr>
          <w:spacing w:val="-77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conn.cursor()</w:t>
      </w:r>
    </w:p>
    <w:p>
      <w:pPr>
        <w:pStyle w:val="5"/>
        <w:ind w:left="1625" w:right="1389" w:firstLine="319"/>
      </w:pPr>
      <w:r>
        <w:t>cursor.execute("CREATE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`member`</w:t>
      </w:r>
      <w:r>
        <w:rPr>
          <w:spacing w:val="-77"/>
        </w:rPr>
        <w:t xml:space="preserve"> </w:t>
      </w:r>
      <w:r>
        <w:t>(mem_id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</w:t>
      </w:r>
      <w:r>
        <w:rPr>
          <w:spacing w:val="3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</w:p>
    <w:p>
      <w:pPr>
        <w:pStyle w:val="5"/>
        <w:spacing w:line="290" w:lineRule="auto"/>
        <w:ind w:left="1944" w:right="525" w:hanging="320"/>
      </w:pPr>
      <w:r>
        <w:t>AUTOINCREMENT, username TEXT, password TEXT)")</w:t>
      </w:r>
      <w:r>
        <w:rPr>
          <w:spacing w:val="1"/>
        </w:rPr>
        <w:t xml:space="preserve"> </w:t>
      </w:r>
      <w:r>
        <w:t>cursor.execute("SELECT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`member`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`username`</w:t>
      </w:r>
      <w:r>
        <w:rPr>
          <w:spacing w:val="-3"/>
        </w:rPr>
        <w:t xml:space="preserve"> </w:t>
      </w:r>
      <w:r>
        <w:t>=</w:t>
      </w:r>
    </w:p>
    <w:p>
      <w:pPr>
        <w:pStyle w:val="5"/>
        <w:spacing w:line="289" w:lineRule="exact"/>
        <w:ind w:left="1625"/>
      </w:pPr>
      <w:r>
        <w:t>'admin'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`password`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'admin'")</w:t>
      </w:r>
    </w:p>
    <w:p>
      <w:pPr>
        <w:pStyle w:val="5"/>
        <w:spacing w:before="72"/>
        <w:ind w:left="1942"/>
      </w:pPr>
      <w:r>
        <w:t>if</w:t>
      </w:r>
      <w:r>
        <w:rPr>
          <w:spacing w:val="-3"/>
        </w:rPr>
        <w:t xml:space="preserve"> </w:t>
      </w:r>
      <w:r>
        <w:t>cursor.fetchone()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None:</w:t>
      </w:r>
    </w:p>
    <w:p>
      <w:pPr>
        <w:pStyle w:val="5"/>
        <w:spacing w:before="74"/>
        <w:ind w:left="1625" w:right="781" w:firstLine="638"/>
      </w:pPr>
      <w:r>
        <w:t>cursor.execute("INSERT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`member`</w:t>
      </w:r>
      <w:r>
        <w:rPr>
          <w:spacing w:val="-5"/>
        </w:rPr>
        <w:t xml:space="preserve"> </w:t>
      </w:r>
      <w:r>
        <w:t>(username,</w:t>
      </w:r>
      <w:r>
        <w:rPr>
          <w:spacing w:val="-1"/>
        </w:rPr>
        <w:t xml:space="preserve"> </w:t>
      </w:r>
      <w:r>
        <w:t>password)</w:t>
      </w:r>
      <w:r>
        <w:rPr>
          <w:spacing w:val="-77"/>
        </w:rPr>
        <w:t xml:space="preserve"> </w:t>
      </w:r>
      <w:r>
        <w:t>VALUES('admin',</w:t>
      </w:r>
      <w:r>
        <w:rPr>
          <w:spacing w:val="-3"/>
        </w:rPr>
        <w:t xml:space="preserve"> </w:t>
      </w:r>
      <w:r>
        <w:t>'admin')")</w:t>
      </w:r>
    </w:p>
    <w:p>
      <w:pPr>
        <w:pStyle w:val="5"/>
        <w:spacing w:before="75"/>
        <w:ind w:left="2263"/>
      </w:pPr>
      <w:r>
        <w:t>conn.commit()</w:t>
      </w:r>
    </w:p>
    <w:p>
      <w:pPr>
        <w:pStyle w:val="5"/>
        <w:spacing w:before="74" w:line="288" w:lineRule="auto"/>
        <w:ind w:left="1944" w:right="7027" w:hanging="320"/>
      </w:pPr>
      <w:r>
        <w:t>def Login(event=None):</w:t>
      </w:r>
      <w:r>
        <w:rPr>
          <w:spacing w:val="-78"/>
        </w:rPr>
        <w:t xml:space="preserve"> </w:t>
      </w:r>
      <w:r>
        <w:t>Database()</w:t>
      </w:r>
    </w:p>
    <w:p>
      <w:pPr>
        <w:pStyle w:val="5"/>
        <w:ind w:left="1942"/>
      </w:pPr>
      <w:r>
        <w:t>if</w:t>
      </w:r>
      <w:r>
        <w:rPr>
          <w:spacing w:val="-4"/>
        </w:rPr>
        <w:t xml:space="preserve"> </w:t>
      </w:r>
      <w:r>
        <w:t>USERNAME.get()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""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PASSWORD.get()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"":</w:t>
      </w:r>
    </w:p>
    <w:p>
      <w:pPr>
        <w:pStyle w:val="5"/>
        <w:spacing w:before="73" w:line="290" w:lineRule="auto"/>
        <w:ind w:left="1944" w:right="289" w:firstLine="319"/>
      </w:pPr>
      <w:r>
        <w:t>lbl_text.config(text="Please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field!",</w:t>
      </w:r>
      <w:r>
        <w:rPr>
          <w:spacing w:val="-3"/>
        </w:rPr>
        <w:t xml:space="preserve"> </w:t>
      </w:r>
      <w:r>
        <w:t>fg="red")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spacing w:line="363" w:lineRule="exact"/>
        <w:ind w:left="2263"/>
      </w:pPr>
      <w:r>
        <w:t>cursor.execute("SELECT</w:t>
      </w:r>
      <w:r>
        <w:rPr>
          <w:spacing w:val="-2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`member`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`username`</w:t>
      </w:r>
    </w:p>
    <w:p>
      <w:pPr>
        <w:pStyle w:val="5"/>
        <w:spacing w:line="288" w:lineRule="auto"/>
        <w:ind w:left="2263" w:right="1140" w:hanging="639"/>
      </w:pPr>
      <w:r>
        <w:t>=</w:t>
      </w:r>
      <w:r>
        <w:rPr>
          <w:spacing w:val="-4"/>
        </w:rPr>
        <w:t xml:space="preserve"> </w:t>
      </w:r>
      <w:r>
        <w:t>?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`password`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?",</w:t>
      </w:r>
      <w:r>
        <w:rPr>
          <w:spacing w:val="-1"/>
        </w:rPr>
        <w:t xml:space="preserve"> </w:t>
      </w:r>
      <w:r>
        <w:t>(USERNAME.get(),</w:t>
      </w:r>
      <w:r>
        <w:rPr>
          <w:spacing w:val="-2"/>
        </w:rPr>
        <w:t xml:space="preserve"> </w:t>
      </w:r>
      <w:r>
        <w:t>PASSWORD.get()))</w:t>
      </w:r>
      <w:r>
        <w:rPr>
          <w:spacing w:val="-7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cursor.fetchone()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None:</w:t>
      </w:r>
    </w:p>
    <w:p>
      <w:pPr>
        <w:pStyle w:val="5"/>
        <w:spacing w:line="288" w:lineRule="auto"/>
        <w:ind w:left="2582" w:right="6541" w:firstLine="2"/>
      </w:pPr>
      <w:r>
        <w:t>HomeWindow()</w:t>
      </w:r>
      <w:r>
        <w:rPr>
          <w:spacing w:val="1"/>
        </w:rPr>
        <w:t xml:space="preserve"> </w:t>
      </w:r>
      <w:r>
        <w:rPr>
          <w:w w:val="95"/>
        </w:rPr>
        <w:t>USERNAME.set("")</w:t>
      </w:r>
    </w:p>
    <w:p>
      <w:pPr>
        <w:pStyle w:val="5"/>
        <w:spacing w:before="3"/>
        <w:ind w:left="2582"/>
      </w:pPr>
      <w:r>
        <w:t>PASSWORD.set("")</w:t>
      </w:r>
    </w:p>
    <w:p>
      <w:pPr>
        <w:pStyle w:val="5"/>
        <w:spacing w:before="73"/>
        <w:ind w:left="2582"/>
      </w:pPr>
      <w:r>
        <w:t>lbl_text.config(text="")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263"/>
      </w:pPr>
      <w:r>
        <w:t>else:</w:t>
      </w:r>
    </w:p>
    <w:p>
      <w:pPr>
        <w:pStyle w:val="5"/>
        <w:spacing w:before="74" w:line="288" w:lineRule="auto"/>
        <w:ind w:left="2582" w:right="544"/>
      </w:pPr>
      <w:r>
        <w:t>lbl_text.config(text="Invalid</w:t>
      </w:r>
      <w:r>
        <w:rPr>
          <w:spacing w:val="-5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password",</w:t>
      </w:r>
      <w:r>
        <w:rPr>
          <w:spacing w:val="-5"/>
        </w:rPr>
        <w:t xml:space="preserve"> </w:t>
      </w:r>
      <w:r>
        <w:t>fg="red")</w:t>
      </w:r>
      <w:r>
        <w:rPr>
          <w:spacing w:val="-77"/>
        </w:rPr>
        <w:t xml:space="preserve"> </w:t>
      </w:r>
      <w:r>
        <w:t>USERNAME.set("")</w:t>
      </w:r>
    </w:p>
    <w:p>
      <w:pPr>
        <w:pStyle w:val="5"/>
        <w:spacing w:before="2"/>
        <w:ind w:left="2582"/>
      </w:pPr>
      <w:r>
        <w:t>PASSWORD.set("")</w:t>
      </w:r>
    </w:p>
    <w:p>
      <w:pPr>
        <w:pStyle w:val="5"/>
        <w:spacing w:before="74" w:line="288" w:lineRule="auto"/>
        <w:ind w:left="1944" w:right="8116"/>
      </w:pPr>
      <w:r>
        <w:t>cursor.close()</w:t>
      </w:r>
      <w:r>
        <w:rPr>
          <w:w w:val="99"/>
        </w:rPr>
        <w:t xml:space="preserve"> </w:t>
      </w:r>
      <w:r>
        <w:t>conn.close()</w:t>
      </w:r>
    </w:p>
    <w:p>
      <w:pPr>
        <w:pStyle w:val="5"/>
        <w:spacing w:line="288" w:lineRule="auto"/>
        <w:ind w:left="1625" w:right="787"/>
      </w:pPr>
      <w:r>
        <w:t>btn_login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Button(Form,</w:t>
      </w:r>
      <w:r>
        <w:rPr>
          <w:spacing w:val="-3"/>
        </w:rPr>
        <w:t xml:space="preserve"> </w:t>
      </w:r>
      <w:r>
        <w:t>text="Login",</w:t>
      </w:r>
      <w:r>
        <w:rPr>
          <w:spacing w:val="-4"/>
        </w:rPr>
        <w:t xml:space="preserve"> </w:t>
      </w:r>
      <w:r>
        <w:t>width=45,</w:t>
      </w:r>
      <w:r>
        <w:rPr>
          <w:spacing w:val="-8"/>
        </w:rPr>
        <w:t xml:space="preserve"> </w:t>
      </w:r>
      <w:r>
        <w:t>command=Login)</w:t>
      </w:r>
      <w:r>
        <w:rPr>
          <w:spacing w:val="-77"/>
        </w:rPr>
        <w:t xml:space="preserve"> </w:t>
      </w:r>
      <w:r>
        <w:t>btn_login.grid(pady=25, row=3, columnspan=2)</w:t>
      </w:r>
      <w:r>
        <w:rPr>
          <w:spacing w:val="1"/>
        </w:rPr>
        <w:t xml:space="preserve"> </w:t>
      </w:r>
      <w:r>
        <w:t>btn_login.bind('&lt;Return&gt;',</w:t>
      </w:r>
      <w:r>
        <w:rPr>
          <w:spacing w:val="-3"/>
        </w:rPr>
        <w:t xml:space="preserve"> </w:t>
      </w:r>
      <w:r>
        <w:t>Login)</w:t>
      </w:r>
    </w:p>
    <w:p>
      <w:pPr>
        <w:pStyle w:val="5"/>
        <w:rPr>
          <w:sz w:val="34"/>
        </w:rPr>
      </w:pPr>
    </w:p>
    <w:p>
      <w:pPr>
        <w:pStyle w:val="5"/>
        <w:rPr>
          <w:sz w:val="43"/>
        </w:rPr>
      </w:pPr>
    </w:p>
    <w:p>
      <w:pPr>
        <w:pStyle w:val="5"/>
        <w:spacing w:before="1" w:line="288" w:lineRule="auto"/>
        <w:ind w:left="1942" w:right="7427" w:hanging="317"/>
      </w:pPr>
      <w:r>
        <w:t>def HomeWindow():</w:t>
      </w:r>
      <w:r>
        <w:rPr>
          <w:spacing w:val="-77"/>
        </w:rPr>
        <w:t xml:space="preserve"> </w:t>
      </w:r>
      <w:r>
        <w:t>global Home</w:t>
      </w:r>
      <w:r>
        <w:rPr>
          <w:spacing w:val="1"/>
        </w:rPr>
        <w:t xml:space="preserve"> </w:t>
      </w:r>
      <w:r>
        <w:t>root.withdraw()</w:t>
      </w:r>
      <w:r>
        <w:rPr>
          <w:spacing w:val="1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Toplevel()</w:t>
      </w:r>
    </w:p>
    <w:p>
      <w:pPr>
        <w:pStyle w:val="5"/>
        <w:spacing w:line="290" w:lineRule="auto"/>
        <w:ind w:left="1942" w:right="3305" w:firstLine="2"/>
      </w:pPr>
      <w:r>
        <w:t>Home.title("Python: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Application")</w:t>
      </w:r>
      <w:r>
        <w:rPr>
          <w:spacing w:val="-77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600</w:t>
      </w:r>
    </w:p>
    <w:p>
      <w:pPr>
        <w:pStyle w:val="5"/>
        <w:spacing w:line="363" w:lineRule="exact"/>
        <w:ind w:left="1944"/>
      </w:pPr>
      <w:r>
        <w:t>height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500</w:t>
      </w:r>
    </w:p>
    <w:p>
      <w:pPr>
        <w:pStyle w:val="5"/>
        <w:spacing w:before="73" w:line="288" w:lineRule="auto"/>
        <w:ind w:left="1942" w:right="4221"/>
      </w:pPr>
      <w:r>
        <w:t>screen_width = root.winfo_screenwidth()</w:t>
      </w:r>
      <w:r>
        <w:rPr>
          <w:spacing w:val="1"/>
        </w:rPr>
        <w:t xml:space="preserve"> </w:t>
      </w:r>
      <w:r>
        <w:t>screen_height = root.winfo_screenheight()</w:t>
      </w:r>
      <w:r>
        <w:rPr>
          <w:spacing w:val="-78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(screen_width/2)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(width/2)</w:t>
      </w:r>
    </w:p>
    <w:p>
      <w:pPr>
        <w:pStyle w:val="5"/>
        <w:spacing w:before="1" w:line="290" w:lineRule="auto"/>
        <w:ind w:left="1944" w:right="5528" w:hanging="3"/>
      </w:pPr>
      <w:r>
        <w:t>y = (screen_height/2) - (height/2)</w:t>
      </w:r>
      <w:r>
        <w:rPr>
          <w:spacing w:val="-77"/>
        </w:rPr>
        <w:t xml:space="preserve"> </w:t>
      </w:r>
      <w:r>
        <w:t>root.resizable(0,</w:t>
      </w:r>
      <w:r>
        <w:rPr>
          <w:spacing w:val="-2"/>
        </w:rPr>
        <w:t xml:space="preserve"> </w:t>
      </w:r>
      <w:r>
        <w:t>0)</w:t>
      </w:r>
    </w:p>
    <w:p>
      <w:pPr>
        <w:pStyle w:val="5"/>
        <w:spacing w:line="288" w:lineRule="auto"/>
        <w:ind w:left="1942" w:right="362" w:firstLine="2"/>
      </w:pPr>
      <w:r>
        <w:t>Home.geometry("%dx%d+%d+%d" % (width, height, x, y))</w:t>
      </w:r>
      <w:r>
        <w:rPr>
          <w:spacing w:val="1"/>
        </w:rPr>
        <w:t xml:space="preserve"> </w:t>
      </w:r>
      <w:r>
        <w:t>lbl_home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Label(Home,</w:t>
      </w:r>
      <w:r>
        <w:rPr>
          <w:spacing w:val="-3"/>
        </w:rPr>
        <w:t xml:space="preserve"> </w:t>
      </w:r>
      <w:r>
        <w:t>text="Successfully</w:t>
      </w:r>
      <w:r>
        <w:rPr>
          <w:spacing w:val="-4"/>
        </w:rPr>
        <w:t xml:space="preserve"> </w:t>
      </w:r>
      <w:r>
        <w:t>Login!",</w:t>
      </w:r>
      <w:r>
        <w:rPr>
          <w:spacing w:val="-3"/>
        </w:rPr>
        <w:t xml:space="preserve"> </w:t>
      </w:r>
      <w:r>
        <w:t>font=('times</w:t>
      </w:r>
      <w:r>
        <w:rPr>
          <w:spacing w:val="-1"/>
        </w:rPr>
        <w:t xml:space="preserve"> </w:t>
      </w:r>
      <w:r>
        <w:t>new</w:t>
      </w:r>
    </w:p>
    <w:p>
      <w:pPr>
        <w:pStyle w:val="5"/>
        <w:spacing w:line="294" w:lineRule="exact"/>
        <w:ind w:left="1625"/>
      </w:pPr>
      <w:r>
        <w:t>roman',</w:t>
      </w:r>
      <w:r>
        <w:rPr>
          <w:spacing w:val="-6"/>
        </w:rPr>
        <w:t xml:space="preserve"> </w:t>
      </w:r>
      <w:r>
        <w:t>20)).pack()</w:t>
      </w:r>
    </w:p>
    <w:p>
      <w:pPr>
        <w:pStyle w:val="5"/>
        <w:spacing w:before="69"/>
        <w:ind w:left="1625" w:right="4671" w:firstLine="319"/>
      </w:pPr>
      <w:r>
        <w:t>btn_back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Button(Home,</w:t>
      </w:r>
      <w:r>
        <w:rPr>
          <w:spacing w:val="-5"/>
        </w:rPr>
        <w:t xml:space="preserve"> </w:t>
      </w:r>
      <w:r>
        <w:t>text='Back',</w:t>
      </w:r>
      <w:r>
        <w:rPr>
          <w:spacing w:val="-77"/>
        </w:rPr>
        <w:t xml:space="preserve"> </w:t>
      </w:r>
      <w:r>
        <w:t>command=Back).pack(pady=20,</w:t>
      </w:r>
      <w:r>
        <w:rPr>
          <w:spacing w:val="-6"/>
        </w:rPr>
        <w:t xml:space="preserve"> </w:t>
      </w:r>
      <w:r>
        <w:t>fill=X)</w:t>
      </w:r>
    </w:p>
    <w:p>
      <w:pPr>
        <w:pStyle w:val="5"/>
        <w:spacing w:before="11"/>
        <w:rPr>
          <w:sz w:val="44"/>
        </w:rPr>
      </w:pPr>
    </w:p>
    <w:p>
      <w:pPr>
        <w:pStyle w:val="5"/>
        <w:ind w:left="1625"/>
      </w:pPr>
      <w:r>
        <w:t>def</w:t>
      </w:r>
      <w:r>
        <w:rPr>
          <w:spacing w:val="-4"/>
        </w:rPr>
        <w:t xml:space="preserve"> </w:t>
      </w:r>
      <w:r>
        <w:t>Back():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944" w:right="7849"/>
      </w:pPr>
      <w:r>
        <w:rPr>
          <w:w w:val="95"/>
        </w:rPr>
        <w:t>Home.destroy()</w:t>
      </w:r>
      <w:r>
        <w:rPr>
          <w:spacing w:val="1"/>
          <w:w w:val="95"/>
        </w:rPr>
        <w:t xml:space="preserve"> </w:t>
      </w:r>
      <w:r>
        <w:t>root.deiconify()</w:t>
      </w:r>
    </w:p>
    <w:p>
      <w:pPr>
        <w:pStyle w:val="5"/>
        <w:ind w:left="1625"/>
      </w:pPr>
      <w:r>
        <w:t>def</w:t>
      </w:r>
      <w:r>
        <w:rPr>
          <w:spacing w:val="-4"/>
        </w:rPr>
        <w:t xml:space="preserve"> </w:t>
      </w:r>
      <w:r>
        <w:t>getdata(url):</w:t>
      </w:r>
    </w:p>
    <w:p>
      <w:pPr>
        <w:pStyle w:val="5"/>
        <w:spacing w:before="76" w:line="288" w:lineRule="auto"/>
        <w:ind w:left="1944" w:right="7240"/>
      </w:pPr>
      <w:r>
        <w:t>r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requests.get(url)</w:t>
      </w:r>
      <w:r>
        <w:rPr>
          <w:spacing w:val="-7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r.text</w:t>
      </w:r>
    </w:p>
    <w:p>
      <w:pPr>
        <w:pStyle w:val="5"/>
        <w:rPr>
          <w:sz w:val="34"/>
        </w:rPr>
      </w:pPr>
    </w:p>
    <w:p>
      <w:pPr>
        <w:pStyle w:val="5"/>
        <w:spacing w:before="9"/>
        <w:rPr>
          <w:sz w:val="42"/>
        </w:rPr>
      </w:pPr>
    </w:p>
    <w:p>
      <w:pPr>
        <w:pStyle w:val="5"/>
        <w:spacing w:line="288" w:lineRule="auto"/>
        <w:ind w:left="1625" w:right="5928"/>
      </w:pPr>
      <w:r>
        <w:t># input by geek</w:t>
      </w:r>
      <w:r>
        <w:rPr>
          <w:spacing w:val="1"/>
        </w:rPr>
        <w:t xml:space="preserve"> </w:t>
      </w:r>
      <w:r>
        <w:t>from_Station_code = "GAYA"</w:t>
      </w:r>
      <w:r>
        <w:rPr>
          <w:spacing w:val="1"/>
        </w:rPr>
        <w:t xml:space="preserve"> </w:t>
      </w:r>
      <w:r>
        <w:t>from_Station_name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"GAYA"</w:t>
      </w:r>
    </w:p>
    <w:p>
      <w:pPr>
        <w:pStyle w:val="5"/>
        <w:spacing w:before="8"/>
        <w:rPr>
          <w:sz w:val="38"/>
        </w:rPr>
      </w:pPr>
    </w:p>
    <w:p>
      <w:pPr>
        <w:pStyle w:val="5"/>
        <w:spacing w:line="288" w:lineRule="auto"/>
        <w:ind w:left="1625" w:right="6128"/>
      </w:pPr>
      <w:r>
        <w:t>To_station_code = "PNBE"</w:t>
      </w:r>
      <w:r>
        <w:rPr>
          <w:spacing w:val="1"/>
        </w:rPr>
        <w:t xml:space="preserve"> </w:t>
      </w:r>
      <w:r>
        <w:t>To_station_name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"PATNA"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url</w:t>
      </w:r>
    </w:p>
    <w:p>
      <w:pPr>
        <w:pStyle w:val="5"/>
        <w:ind w:left="1625"/>
      </w:pPr>
      <w:r>
        <w:t>url = "https:</w:t>
      </w:r>
      <w:r>
        <w:fldChar w:fldCharType="begin"/>
      </w:r>
      <w:r>
        <w:instrText xml:space="preserve"> HYPERLINK "http://www.railyatri.in/booking/trains-between-" \h </w:instrText>
      </w:r>
      <w:r>
        <w:fldChar w:fldCharType="separate"/>
      </w:r>
      <w:r>
        <w:t>//w</w:t>
      </w:r>
      <w:r>
        <w:fldChar w:fldCharType="end"/>
      </w:r>
      <w:r>
        <w:t>ww</w:t>
      </w:r>
      <w:r>
        <w:fldChar w:fldCharType="begin"/>
      </w:r>
      <w:r>
        <w:instrText xml:space="preserve"> HYPERLINK "http://www.railyatri.in/booking/trains-between-" \h </w:instrText>
      </w:r>
      <w:r>
        <w:fldChar w:fldCharType="separate"/>
      </w:r>
      <w:r>
        <w:t>.railyatri.in/booking/trains-between-</w:t>
      </w:r>
      <w:r>
        <w:fldChar w:fldCharType="end"/>
      </w:r>
      <w:r>
        <w:rPr>
          <w:spacing w:val="1"/>
        </w:rPr>
        <w:t xml:space="preserve"> </w:t>
      </w:r>
      <w:r>
        <w:rPr>
          <w:w w:val="95"/>
        </w:rPr>
        <w:t>stations?from_code="+from_Station_code+"&amp;from_name="+from_Stat</w:t>
      </w:r>
      <w:r>
        <w:rPr>
          <w:spacing w:val="1"/>
          <w:w w:val="95"/>
        </w:rPr>
        <w:t xml:space="preserve"> </w:t>
      </w:r>
      <w:r>
        <w:t>ion_name+"+JN+&amp;journey_date=+Wed&amp;src=tbs&amp;to_code="</w:t>
      </w:r>
      <w:r>
        <w:rPr>
          <w:spacing w:val="-3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\</w:t>
      </w:r>
    </w:p>
    <w:p>
      <w:pPr>
        <w:pStyle w:val="5"/>
        <w:spacing w:before="75" w:line="288" w:lineRule="auto"/>
        <w:ind w:left="1942" w:right="2594"/>
      </w:pPr>
      <w:r>
        <w:t>To_station_code+"&amp;to_name="+To_station_name + \</w:t>
      </w:r>
      <w:r>
        <w:rPr>
          <w:spacing w:val="-77"/>
        </w:rPr>
        <w:t xml:space="preserve"> </w:t>
      </w:r>
      <w:r>
        <w:t>"+JN+&amp;user_id=-</w:t>
      </w:r>
    </w:p>
    <w:p>
      <w:pPr>
        <w:pStyle w:val="5"/>
        <w:spacing w:line="294" w:lineRule="exact"/>
        <w:ind w:left="1625"/>
      </w:pPr>
      <w:r>
        <w:t>1603228437&amp;user_token=355740&amp;utm_source=dwebsearch_tbs_search_</w:t>
      </w:r>
    </w:p>
    <w:p>
      <w:pPr>
        <w:pStyle w:val="5"/>
        <w:spacing w:before="2"/>
        <w:ind w:left="1625"/>
      </w:pPr>
      <w:r>
        <w:t>trains"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/>
      </w:pPr>
      <w:r>
        <w:t>#</w:t>
      </w:r>
      <w:r>
        <w:rPr>
          <w:spacing w:val="-1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url</w:t>
      </w:r>
    </w:p>
    <w:p>
      <w:pPr>
        <w:pStyle w:val="5"/>
        <w:spacing w:before="74" w:line="290" w:lineRule="auto"/>
        <w:ind w:left="1625" w:right="7070"/>
      </w:pPr>
      <w:r>
        <w:t># into getdata function</w:t>
      </w:r>
      <w:r>
        <w:rPr>
          <w:spacing w:val="1"/>
        </w:rPr>
        <w:t xml:space="preserve"> </w:t>
      </w:r>
      <w:r>
        <w:t>htmldata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getdata(url)</w:t>
      </w:r>
    </w:p>
    <w:p>
      <w:pPr>
        <w:pStyle w:val="5"/>
        <w:spacing w:line="364" w:lineRule="exact"/>
        <w:ind w:left="1625"/>
      </w:pPr>
      <w:r>
        <w:t>soup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BeautifulSoup(htmldata,</w:t>
      </w:r>
      <w:r>
        <w:rPr>
          <w:spacing w:val="-3"/>
        </w:rPr>
        <w:t xml:space="preserve"> </w:t>
      </w:r>
      <w:r>
        <w:t>'html.parser')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7698"/>
      </w:pPr>
      <w:r>
        <w:t>#</w:t>
      </w:r>
      <w:r>
        <w:rPr>
          <w:spacing w:val="-6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tag</w:t>
      </w:r>
      <w:r>
        <w:rPr>
          <w:spacing w:val="-7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find()</w:t>
      </w:r>
    </w:p>
    <w:p>
      <w:pPr>
        <w:pStyle w:val="5"/>
        <w:ind w:left="1625"/>
      </w:pPr>
      <w:r>
        <w:t>#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string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/>
      </w:pPr>
      <w:r>
        <w:t>data_str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</w:t>
      </w:r>
    </w:p>
    <w:p>
      <w:pPr>
        <w:pStyle w:val="5"/>
        <w:spacing w:before="74" w:line="288" w:lineRule="auto"/>
        <w:ind w:left="1944" w:right="378" w:hanging="320"/>
      </w:pPr>
      <w:r>
        <w:t>for item in soup.find_all("div", class_="col-xs-12 TrainSearchSection"):</w:t>
      </w:r>
      <w:r>
        <w:rPr>
          <w:spacing w:val="-77"/>
        </w:rPr>
        <w:t xml:space="preserve"> </w:t>
      </w:r>
      <w:r>
        <w:t>data_str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data_str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item.get_text()</w:t>
      </w:r>
    </w:p>
    <w:p>
      <w:pPr>
        <w:pStyle w:val="5"/>
        <w:spacing w:before="2"/>
        <w:ind w:left="1625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data_str.split("\n")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315"/>
      </w:pPr>
      <w:r>
        <w:t>print("Train</w:t>
      </w:r>
      <w:r>
        <w:rPr>
          <w:spacing w:val="-8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"+from_Station_name+"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"+To_station_name)</w:t>
      </w:r>
      <w:r>
        <w:rPr>
          <w:spacing w:val="-77"/>
        </w:rPr>
        <w:t xml:space="preserve"> </w:t>
      </w:r>
      <w:r>
        <w:t>print("")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before="1" w:line="290" w:lineRule="auto"/>
        <w:ind w:left="1625" w:right="7653"/>
      </w:pPr>
      <w:r>
        <w:t>#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result:</w:t>
      </w:r>
    </w:p>
    <w:p>
      <w:pPr>
        <w:pStyle w:val="5"/>
        <w:spacing w:line="288" w:lineRule="auto"/>
        <w:ind w:left="2263" w:right="6994" w:hanging="322"/>
      </w:pPr>
      <w:r>
        <w:t>if item != "":</w:t>
      </w:r>
      <w:r>
        <w:rPr>
          <w:spacing w:val="-77"/>
        </w:rPr>
        <w:t xml:space="preserve"> </w:t>
      </w:r>
      <w:r>
        <w:rPr>
          <w:w w:val="95"/>
        </w:rPr>
        <w:t>print(item)</w:t>
      </w:r>
    </w:p>
    <w:p>
      <w:pPr>
        <w:pStyle w:val="5"/>
        <w:spacing w:line="288" w:lineRule="auto"/>
        <w:ind w:left="1625" w:right="5076"/>
      </w:pPr>
      <w:r>
        <w:t>print("\n\nTicket</w:t>
      </w:r>
      <w:r>
        <w:rPr>
          <w:spacing w:val="-5"/>
        </w:rPr>
        <w:t xml:space="preserve"> </w:t>
      </w:r>
      <w:r>
        <w:t>Booking</w:t>
      </w:r>
      <w:r>
        <w:rPr>
          <w:spacing w:val="-6"/>
        </w:rPr>
        <w:t xml:space="preserve"> </w:t>
      </w:r>
      <w:r>
        <w:t>System\n")</w:t>
      </w:r>
      <w:r>
        <w:rPr>
          <w:spacing w:val="-77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('Y')</w:t>
      </w:r>
    </w:p>
    <w:p>
      <w:pPr>
        <w:pStyle w:val="5"/>
        <w:spacing w:before="11"/>
        <w:rPr>
          <w:sz w:val="37"/>
        </w:rPr>
      </w:pPr>
    </w:p>
    <w:p>
      <w:pPr>
        <w:pStyle w:val="5"/>
        <w:ind w:left="1625"/>
      </w:pPr>
      <w:r>
        <w:t>while</w:t>
      </w:r>
      <w:r>
        <w:rPr>
          <w:spacing w:val="-3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('N','NO','n','no'):</w:t>
      </w:r>
    </w:p>
    <w:p>
      <w:pPr>
        <w:pStyle w:val="5"/>
        <w:spacing w:before="76" w:line="288" w:lineRule="auto"/>
        <w:ind w:left="4191" w:right="3637"/>
      </w:pPr>
      <w:r>
        <w:t>print("1.Check PNR status")</w:t>
      </w:r>
      <w:r>
        <w:rPr>
          <w:spacing w:val="1"/>
        </w:rPr>
        <w:t xml:space="preserve"> </w:t>
      </w:r>
      <w:r>
        <w:t>print("2.Ticket</w:t>
      </w:r>
      <w:r>
        <w:rPr>
          <w:spacing w:val="-16"/>
        </w:rPr>
        <w:t xml:space="preserve"> </w:t>
      </w:r>
      <w:r>
        <w:t>Reservation")</w:t>
      </w:r>
    </w:p>
    <w:p>
      <w:pPr>
        <w:pStyle w:val="5"/>
        <w:spacing w:before="1"/>
        <w:ind w:left="4191"/>
      </w:pPr>
      <w:r>
        <w:t>option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int(input("\nEnter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: "))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4191"/>
      </w:pPr>
      <w:r>
        <w:t>if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1:</w:t>
      </w:r>
    </w:p>
    <w:p>
      <w:pPr>
        <w:pStyle w:val="5"/>
        <w:spacing w:before="73" w:line="290" w:lineRule="auto"/>
        <w:ind w:left="4441" w:right="3247"/>
      </w:pPr>
      <w:r>
        <w:t>print("Your</w:t>
      </w:r>
      <w:r>
        <w:rPr>
          <w:spacing w:val="-6"/>
        </w:rPr>
        <w:t xml:space="preserve"> </w:t>
      </w:r>
      <w:r>
        <w:t>PNR</w:t>
      </w:r>
      <w:r>
        <w:rPr>
          <w:spacing w:val="-4"/>
        </w:rPr>
        <w:t xml:space="preserve"> </w:t>
      </w:r>
      <w:r>
        <w:t>status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t3")</w:t>
      </w:r>
      <w:r>
        <w:rPr>
          <w:spacing w:val="-77"/>
        </w:rPr>
        <w:t xml:space="preserve"> </w:t>
      </w:r>
      <w:r>
        <w:t>exit(0)</w:t>
      </w:r>
    </w:p>
    <w:p>
      <w:pPr>
        <w:pStyle w:val="5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235"/>
        <w:ind w:right="38"/>
        <w:jc w:val="right"/>
      </w:pPr>
      <w:r>
        <w:t>"))</w:t>
      </w:r>
    </w:p>
    <w:p>
      <w:pPr>
        <w:pStyle w:val="5"/>
        <w:spacing w:before="208"/>
        <w:ind w:left="1625"/>
      </w:pPr>
      <w:r>
        <w:rPr>
          <w:b w:val="0"/>
        </w:rPr>
        <w:br w:type="column"/>
      </w:r>
      <w:r>
        <w:t>elif</w:t>
      </w:r>
      <w:r>
        <w:rPr>
          <w:spacing w:val="-4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2:</w:t>
      </w:r>
    </w:p>
    <w:p>
      <w:pPr>
        <w:pStyle w:val="5"/>
        <w:spacing w:before="73"/>
        <w:ind w:left="1874"/>
      </w:pPr>
      <w:r>
        <w:t>people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int(input("\nEnter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:</w:t>
      </w:r>
    </w:p>
    <w:p>
      <w:pPr>
        <w:pStyle w:val="5"/>
        <w:spacing w:before="4"/>
        <w:rPr>
          <w:sz w:val="38"/>
        </w:rPr>
      </w:pPr>
    </w:p>
    <w:p>
      <w:pPr>
        <w:pStyle w:val="5"/>
        <w:spacing w:line="288" w:lineRule="auto"/>
        <w:ind w:left="1874" w:right="5926"/>
      </w:pPr>
      <w:r>
        <w:t>name_l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  <w:r>
        <w:rPr>
          <w:spacing w:val="-77"/>
        </w:rPr>
        <w:t xml:space="preserve"> </w:t>
      </w:r>
      <w:r>
        <w:t>age_l = []</w:t>
      </w:r>
      <w:r>
        <w:rPr>
          <w:spacing w:val="1"/>
        </w:rPr>
        <w:t xml:space="preserve"> </w:t>
      </w:r>
      <w:r>
        <w:t>sex_l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>
      <w:pPr>
        <w:spacing w:after="0" w:line="288" w:lineRule="auto"/>
        <w:sectPr>
          <w:type w:val="continuous"/>
          <w:pgSz w:w="12240" w:h="15840"/>
          <w:pgMar w:top="1360" w:right="320" w:bottom="280" w:left="0" w:header="720" w:footer="720" w:gutter="0"/>
          <w:cols w:equalWidth="0" w:num="2">
            <w:col w:w="2056" w:space="511"/>
            <w:col w:w="9353"/>
          </w:cols>
        </w:sectPr>
      </w:pPr>
    </w:p>
    <w:p>
      <w:pPr>
        <w:pStyle w:val="5"/>
        <w:spacing w:before="59"/>
        <w:ind w:left="4441"/>
      </w:pPr>
      <w:r>
        <w:t>for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in range(people):</w:t>
      </w:r>
    </w:p>
    <w:p>
      <w:pPr>
        <w:pStyle w:val="5"/>
        <w:spacing w:before="74" w:line="288" w:lineRule="auto"/>
        <w:ind w:left="5161" w:right="2451"/>
      </w:pPr>
      <w:r>
        <w:t>name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str(input("\nName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name_l.append(name)</w:t>
      </w:r>
    </w:p>
    <w:p>
      <w:pPr>
        <w:pStyle w:val="5"/>
        <w:spacing w:before="2" w:line="288" w:lineRule="auto"/>
        <w:ind w:left="5161" w:right="2841"/>
      </w:pPr>
      <w:r>
        <w:t>age</w:t>
      </w:r>
      <w:r>
        <w:rPr>
          <w:spacing w:val="7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int(input("\nAge</w:t>
      </w:r>
      <w:r>
        <w:rPr>
          <w:spacing w:val="7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age_l.append(age)</w:t>
      </w:r>
    </w:p>
    <w:p>
      <w:pPr>
        <w:pStyle w:val="5"/>
        <w:spacing w:line="288" w:lineRule="auto"/>
        <w:ind w:left="5161" w:right="1336"/>
      </w:pPr>
      <w:r>
        <w:t>sex</w:t>
      </w:r>
      <w:r>
        <w:rPr>
          <w:spacing w:val="7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str(input("\nMale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Female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sex_l.append(sex)</w:t>
      </w:r>
    </w:p>
    <w:p>
      <w:pPr>
        <w:pStyle w:val="5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7"/>
        <w:rPr>
          <w:sz w:val="50"/>
        </w:rPr>
      </w:pPr>
    </w:p>
    <w:p>
      <w:pPr>
        <w:pStyle w:val="5"/>
        <w:ind w:right="38"/>
        <w:jc w:val="right"/>
      </w:pPr>
      <w:r>
        <w:t>"))</w:t>
      </w:r>
    </w:p>
    <w:p>
      <w:pPr>
        <w:pStyle w:val="5"/>
        <w:spacing w:before="212"/>
        <w:ind w:left="1625"/>
      </w:pPr>
      <w:r>
        <w:rPr>
          <w:b w:val="0"/>
        </w:rPr>
        <w:br w:type="column"/>
      </w:r>
      <w:r>
        <w:t>restart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str(input("\nDid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forgot</w:t>
      </w:r>
      <w:r>
        <w:rPr>
          <w:spacing w:val="-4"/>
        </w:rPr>
        <w:t xml:space="preserve"> </w:t>
      </w:r>
      <w:r>
        <w:t>someone?</w:t>
      </w:r>
      <w:r>
        <w:rPr>
          <w:spacing w:val="-2"/>
        </w:rPr>
        <w:t xml:space="preserve"> </w:t>
      </w:r>
      <w:r>
        <w:t>y/n: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2345" w:right="2874" w:hanging="720"/>
      </w:pPr>
      <w:r>
        <w:t>if</w:t>
      </w:r>
      <w:r>
        <w:rPr>
          <w:spacing w:val="-8"/>
        </w:rPr>
        <w:t xml:space="preserve"> </w:t>
      </w:r>
      <w:r>
        <w:t>restart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('y','YES','yes','Yes'):</w:t>
      </w:r>
      <w:r>
        <w:rPr>
          <w:spacing w:val="-77"/>
        </w:rPr>
        <w:t xml:space="preserve"> </w:t>
      </w:r>
      <w:r>
        <w:t>restart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('Y')</w:t>
      </w:r>
    </w:p>
    <w:p>
      <w:pPr>
        <w:spacing w:after="0" w:line="288" w:lineRule="auto"/>
        <w:sectPr>
          <w:type w:val="continuous"/>
          <w:pgSz w:w="12240" w:h="15840"/>
          <w:pgMar w:top="1360" w:right="320" w:bottom="280" w:left="0" w:header="720" w:footer="720" w:gutter="0"/>
          <w:cols w:equalWidth="0" w:num="2">
            <w:col w:w="2056" w:space="760"/>
            <w:col w:w="9104"/>
          </w:cols>
        </w:sectPr>
      </w:pPr>
    </w:p>
    <w:p>
      <w:pPr>
        <w:pStyle w:val="5"/>
        <w:jc w:val="right"/>
      </w:pPr>
      <w:r>
        <w:t>else</w:t>
      </w:r>
      <w:r>
        <w:rPr>
          <w:spacing w:val="-2"/>
        </w:rPr>
        <w:t xml:space="preserve"> </w:t>
      </w:r>
      <w:r>
        <w:t>:</w:t>
      </w:r>
    </w:p>
    <w:p>
      <w:pPr>
        <w:pStyle w:val="5"/>
        <w:spacing w:before="4"/>
        <w:rPr>
          <w:sz w:val="38"/>
        </w:rPr>
      </w:pPr>
      <w:r>
        <w:rPr>
          <w:b w:val="0"/>
        </w:rPr>
        <w:br w:type="column"/>
      </w:r>
    </w:p>
    <w:p>
      <w:pPr>
        <w:pStyle w:val="5"/>
        <w:ind w:left="-3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>
      <w:pPr>
        <w:pStyle w:val="5"/>
        <w:spacing w:before="74" w:line="290" w:lineRule="auto"/>
        <w:ind w:left="-3" w:right="2303"/>
      </w:pPr>
      <w:r>
        <w:t>print("\nTotal</w:t>
      </w:r>
      <w:r>
        <w:rPr>
          <w:spacing w:val="-4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",people)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in range(1,people+1):</w:t>
      </w:r>
    </w:p>
    <w:p>
      <w:pPr>
        <w:pStyle w:val="5"/>
        <w:spacing w:line="363" w:lineRule="exact"/>
        <w:ind w:left="717"/>
      </w:pPr>
      <w:r>
        <w:t>print("Ticket</w:t>
      </w:r>
      <w:r>
        <w:rPr>
          <w:spacing w:val="-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",p)</w:t>
      </w:r>
    </w:p>
    <w:p>
      <w:pPr>
        <w:pStyle w:val="5"/>
        <w:spacing w:before="74"/>
        <w:ind w:left="717"/>
      </w:pPr>
      <w:r>
        <w:t>print("Name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name_l[x])</w:t>
      </w:r>
    </w:p>
    <w:p>
      <w:pPr>
        <w:pStyle w:val="5"/>
        <w:spacing w:before="73"/>
        <w:ind w:left="717"/>
      </w:pPr>
      <w:r>
        <w:t>print("Age</w:t>
      </w:r>
      <w:r>
        <w:rPr>
          <w:spacing w:val="7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age_l[x])</w:t>
      </w:r>
    </w:p>
    <w:p>
      <w:pPr>
        <w:pStyle w:val="5"/>
        <w:spacing w:before="74" w:line="288" w:lineRule="auto"/>
        <w:ind w:left="717" w:right="2897"/>
      </w:pPr>
      <w:r>
        <w:t>print("Sex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",sex_l[x])</w:t>
      </w:r>
      <w:r>
        <w:rPr>
          <w:spacing w:val="-7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1</w:t>
      </w:r>
    </w:p>
    <w:p>
      <w:pPr>
        <w:spacing w:after="0" w:line="288" w:lineRule="auto"/>
        <w:sectPr>
          <w:type w:val="continuous"/>
          <w:pgSz w:w="12240" w:h="15840"/>
          <w:pgMar w:top="1360" w:right="320" w:bottom="280" w:left="0" w:header="720" w:footer="720" w:gutter="0"/>
          <w:cols w:equalWidth="0" w:num="2">
            <w:col w:w="5124" w:space="40"/>
            <w:col w:w="6756"/>
          </w:cols>
        </w:sectPr>
      </w:pPr>
    </w:p>
    <w:p>
      <w:pPr>
        <w:pStyle w:val="5"/>
        <w:spacing w:before="10"/>
        <w:rPr>
          <w:sz w:val="15"/>
        </w:rPr>
      </w:pPr>
    </w:p>
    <w:p>
      <w:pPr>
        <w:spacing w:before="89"/>
        <w:ind w:left="1625" w:right="0" w:firstLine="0"/>
        <w:jc w:val="left"/>
        <w:rPr>
          <w:b/>
          <w:sz w:val="28"/>
        </w:rPr>
      </w:pPr>
      <w:r>
        <w:rPr>
          <w:b/>
          <w:sz w:val="28"/>
        </w:rPr>
        <w:t>7.2.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FEATURE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>
      <w:pPr>
        <w:pStyle w:val="5"/>
        <w:rPr>
          <w:sz w:val="30"/>
        </w:rPr>
      </w:pPr>
    </w:p>
    <w:p>
      <w:pPr>
        <w:pStyle w:val="5"/>
        <w:spacing w:before="174" w:line="288" w:lineRule="auto"/>
        <w:ind w:left="1942" w:right="6140" w:hanging="317"/>
      </w:pPr>
      <w:r>
        <w:t>class</w:t>
      </w:r>
      <w:r>
        <w:rPr>
          <w:spacing w:val="-15"/>
        </w:rPr>
        <w:t xml:space="preserve"> </w:t>
      </w:r>
      <w:r>
        <w:t>User(AbstractBaseUser):</w:t>
      </w:r>
      <w:r>
        <w:rPr>
          <w:spacing w:val="-77"/>
        </w:rPr>
        <w:t xml:space="preserve"> </w:t>
      </w:r>
      <w:r>
        <w:t>"""</w:t>
      </w:r>
    </w:p>
    <w:p>
      <w:pPr>
        <w:pStyle w:val="5"/>
        <w:spacing w:before="3" w:line="288" w:lineRule="auto"/>
        <w:ind w:left="1942" w:right="8335" w:firstLine="2"/>
      </w:pPr>
      <w:r>
        <w:t>User</w:t>
      </w:r>
      <w:r>
        <w:rPr>
          <w:spacing w:val="-15"/>
        </w:rPr>
        <w:t xml:space="preserve"> </w:t>
      </w:r>
      <w:r>
        <w:t>model.</w:t>
      </w:r>
      <w:r>
        <w:rPr>
          <w:spacing w:val="-77"/>
        </w:rPr>
        <w:t xml:space="preserve"> </w:t>
      </w:r>
      <w:r>
        <w:t>"""</w:t>
      </w:r>
    </w:p>
    <w:p>
      <w:pPr>
        <w:pStyle w:val="5"/>
        <w:spacing w:before="5"/>
        <w:rPr>
          <w:sz w:val="38"/>
        </w:rPr>
      </w:pPr>
    </w:p>
    <w:p>
      <w:pPr>
        <w:pStyle w:val="5"/>
        <w:ind w:left="1944"/>
      </w:pPr>
      <w:r>
        <w:t>USERNAME_FIELD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"email"</w:t>
      </w:r>
    </w:p>
    <w:p>
      <w:pPr>
        <w:pStyle w:val="5"/>
        <w:spacing w:before="105" w:line="886" w:lineRule="exact"/>
        <w:ind w:left="1944" w:right="2643"/>
      </w:pPr>
      <w:r>
        <w:t>REQUIRED_FIELDS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["first_name",</w:t>
      </w:r>
      <w:r>
        <w:rPr>
          <w:spacing w:val="-4"/>
        </w:rPr>
        <w:t xml:space="preserve"> </w:t>
      </w:r>
      <w:r>
        <w:t>"last_name"]</w:t>
      </w:r>
      <w:r>
        <w:rPr>
          <w:spacing w:val="-77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models.EmailField(</w:t>
      </w:r>
    </w:p>
    <w:p>
      <w:pPr>
        <w:pStyle w:val="5"/>
        <w:spacing w:line="333" w:lineRule="exact"/>
        <w:ind w:left="2263"/>
      </w:pPr>
      <w:r>
        <w:t>verbose_name="E-mail",</w:t>
      </w:r>
    </w:p>
    <w:p>
      <w:pPr>
        <w:pStyle w:val="5"/>
        <w:spacing w:before="74"/>
        <w:ind w:left="2263"/>
      </w:pPr>
      <w:r>
        <w:t>unique=True</w:t>
      </w:r>
    </w:p>
    <w:p>
      <w:pPr>
        <w:pStyle w:val="5"/>
        <w:spacing w:before="73"/>
        <w:ind w:left="1944"/>
      </w:pPr>
      <w:r>
        <w:rPr>
          <w:w w:val="99"/>
        </w:rPr>
        <w:t>)</w:t>
      </w:r>
    </w:p>
    <w:p>
      <w:pPr>
        <w:pStyle w:val="5"/>
        <w:spacing w:before="10"/>
        <w:rPr>
          <w:sz w:val="44"/>
        </w:rPr>
      </w:pPr>
    </w:p>
    <w:p>
      <w:pPr>
        <w:pStyle w:val="5"/>
        <w:spacing w:line="288" w:lineRule="auto"/>
        <w:ind w:left="2263" w:right="5600" w:hanging="320"/>
        <w:jc w:val="both"/>
      </w:pPr>
      <w:r>
        <w:t>first_name = models.CharField(</w:t>
      </w:r>
      <w:r>
        <w:rPr>
          <w:spacing w:val="-77"/>
        </w:rPr>
        <w:t xml:space="preserve"> </w:t>
      </w:r>
      <w:r>
        <w:t>verbose_name="First name",</w:t>
      </w:r>
      <w:r>
        <w:rPr>
          <w:spacing w:val="-78"/>
        </w:rPr>
        <w:t xml:space="preserve"> </w:t>
      </w:r>
      <w:r>
        <w:t>max_length=30</w:t>
      </w:r>
    </w:p>
    <w:p>
      <w:pPr>
        <w:pStyle w:val="5"/>
        <w:spacing w:before="3"/>
        <w:ind w:left="1944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2263" w:right="5652" w:hanging="322"/>
        <w:jc w:val="both"/>
      </w:pPr>
      <w:r>
        <w:t>last_name = models.CharField(</w:t>
      </w:r>
      <w:r>
        <w:rPr>
          <w:spacing w:val="-77"/>
        </w:rPr>
        <w:t xml:space="preserve"> </w:t>
      </w:r>
      <w:r>
        <w:t>verbose_name="Last name",</w:t>
      </w:r>
      <w:r>
        <w:rPr>
          <w:spacing w:val="-78"/>
        </w:rPr>
        <w:t xml:space="preserve"> </w:t>
      </w:r>
      <w:r>
        <w:t>max_length=40</w:t>
      </w:r>
    </w:p>
    <w:p>
      <w:pPr>
        <w:pStyle w:val="5"/>
        <w:spacing w:before="3"/>
        <w:ind w:left="1944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2263" w:right="6497" w:hanging="320"/>
        <w:jc w:val="both"/>
      </w:pPr>
      <w:r>
        <w:t>city = models.CharField(</w:t>
      </w:r>
      <w:r>
        <w:rPr>
          <w:spacing w:val="1"/>
        </w:rPr>
        <w:t xml:space="preserve"> </w:t>
      </w:r>
      <w:r>
        <w:rPr>
          <w:w w:val="95"/>
        </w:rPr>
        <w:t>verbose_name="City",</w:t>
      </w:r>
      <w:r>
        <w:rPr>
          <w:spacing w:val="1"/>
          <w:w w:val="95"/>
        </w:rPr>
        <w:t xml:space="preserve"> </w:t>
      </w:r>
      <w:r>
        <w:t>max_length=40</w:t>
      </w:r>
    </w:p>
    <w:p>
      <w:pPr>
        <w:spacing w:after="0" w:line="288" w:lineRule="auto"/>
        <w:jc w:val="both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944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2263" w:right="5793" w:hanging="322"/>
      </w:pPr>
      <w:r>
        <w:t>stripe_id = models.CharField(</w:t>
      </w:r>
      <w:r>
        <w:rPr>
          <w:spacing w:val="-77"/>
        </w:rPr>
        <w:t xml:space="preserve"> </w:t>
      </w:r>
      <w:r>
        <w:t>verbose_name="Stripe ID",</w:t>
      </w:r>
      <w:r>
        <w:rPr>
          <w:spacing w:val="-78"/>
        </w:rPr>
        <w:t xml:space="preserve"> </w:t>
      </w:r>
      <w:r>
        <w:t>unique=True,</w:t>
      </w:r>
      <w:r>
        <w:rPr>
          <w:spacing w:val="1"/>
        </w:rPr>
        <w:t xml:space="preserve"> </w:t>
      </w:r>
      <w:r>
        <w:t>max_length=50,</w:t>
      </w:r>
      <w:r>
        <w:rPr>
          <w:spacing w:val="1"/>
        </w:rPr>
        <w:t xml:space="preserve"> </w:t>
      </w:r>
      <w:r>
        <w:t>blank=True,</w:t>
      </w:r>
    </w:p>
    <w:p>
      <w:pPr>
        <w:pStyle w:val="5"/>
        <w:spacing w:before="3"/>
        <w:ind w:left="2263"/>
      </w:pPr>
      <w:r>
        <w:t>null=True</w:t>
      </w:r>
    </w:p>
    <w:p>
      <w:pPr>
        <w:pStyle w:val="5"/>
        <w:spacing w:before="74"/>
        <w:ind w:left="1944"/>
      </w:pPr>
      <w:r>
        <w:rPr>
          <w:w w:val="99"/>
        </w:rPr>
        <w:t>)</w:t>
      </w:r>
    </w:p>
    <w:p>
      <w:pPr>
        <w:pStyle w:val="5"/>
        <w:spacing w:before="6" w:line="880" w:lineRule="atLeast"/>
        <w:ind w:left="1942" w:right="6559"/>
      </w:pPr>
      <w:r>
        <w:t>objects = UserManager()</w:t>
      </w:r>
      <w:r>
        <w:rPr>
          <w:spacing w:val="-77"/>
        </w:rPr>
        <w:t xml:space="preserve"> </w:t>
      </w:r>
      <w:r>
        <w:t>@property</w:t>
      </w:r>
    </w:p>
    <w:p>
      <w:pPr>
        <w:pStyle w:val="5"/>
        <w:spacing w:before="76"/>
        <w:ind w:left="1944"/>
      </w:pPr>
      <w:r>
        <w:t>def</w:t>
      </w:r>
      <w:r>
        <w:rPr>
          <w:spacing w:val="-4"/>
        </w:rPr>
        <w:t xml:space="preserve"> </w:t>
      </w:r>
      <w:r>
        <w:t>get_full_name(self):</w:t>
      </w:r>
    </w:p>
    <w:p>
      <w:pPr>
        <w:pStyle w:val="5"/>
        <w:spacing w:before="74"/>
        <w:ind w:left="2263"/>
      </w:pPr>
      <w:r>
        <w:t>return</w:t>
      </w:r>
      <w:r>
        <w:rPr>
          <w:spacing w:val="-5"/>
        </w:rPr>
        <w:t xml:space="preserve"> </w:t>
      </w:r>
      <w:r>
        <w:t>f"{self.first_name}</w:t>
      </w:r>
      <w:r>
        <w:rPr>
          <w:spacing w:val="-5"/>
        </w:rPr>
        <w:t xml:space="preserve"> </w:t>
      </w:r>
      <w:r>
        <w:t>{self.last_name}"</w:t>
      </w:r>
    </w:p>
    <w:p>
      <w:pPr>
        <w:pStyle w:val="5"/>
        <w:rPr>
          <w:sz w:val="45"/>
        </w:rPr>
      </w:pPr>
    </w:p>
    <w:p>
      <w:pPr>
        <w:pStyle w:val="5"/>
        <w:spacing w:before="1"/>
        <w:ind w:left="1944"/>
      </w:pPr>
      <w:r>
        <w:t>class</w:t>
      </w:r>
      <w:r>
        <w:rPr>
          <w:spacing w:val="-2"/>
        </w:rPr>
        <w:t xml:space="preserve"> </w:t>
      </w:r>
      <w:r>
        <w:t>Meta:</w:t>
      </w:r>
    </w:p>
    <w:p>
      <w:pPr>
        <w:pStyle w:val="5"/>
        <w:spacing w:before="73" w:line="288" w:lineRule="auto"/>
        <w:ind w:left="2263" w:right="5233"/>
      </w:pPr>
      <w:r>
        <w:t>verbose_name = "User"</w:t>
      </w:r>
      <w:r>
        <w:rPr>
          <w:spacing w:val="1"/>
        </w:rPr>
        <w:t xml:space="preserve"> </w:t>
      </w:r>
      <w:r>
        <w:t>verbose_name_plural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"Users"</w:t>
      </w:r>
    </w:p>
    <w:p>
      <w:pPr>
        <w:pStyle w:val="5"/>
        <w:rPr>
          <w:sz w:val="34"/>
        </w:rPr>
      </w:pPr>
    </w:p>
    <w:p>
      <w:pPr>
        <w:pStyle w:val="5"/>
        <w:spacing w:before="9"/>
        <w:rPr>
          <w:sz w:val="42"/>
        </w:rPr>
      </w:pPr>
    </w:p>
    <w:p>
      <w:pPr>
        <w:pStyle w:val="5"/>
        <w:spacing w:before="1" w:line="290" w:lineRule="auto"/>
        <w:ind w:left="1942" w:right="6419" w:hanging="317"/>
      </w:pPr>
      <w:r>
        <w:t>class</w:t>
      </w:r>
      <w:r>
        <w:rPr>
          <w:spacing w:val="-19"/>
        </w:rPr>
        <w:t xml:space="preserve"> </w:t>
      </w:r>
      <w:r>
        <w:t>Profile(models.Model):</w:t>
      </w:r>
      <w:r>
        <w:rPr>
          <w:spacing w:val="-77"/>
        </w:rPr>
        <w:t xml:space="preserve"> </w:t>
      </w:r>
      <w:r>
        <w:t>"""</w:t>
      </w:r>
    </w:p>
    <w:p>
      <w:pPr>
        <w:pStyle w:val="5"/>
        <w:spacing w:line="288" w:lineRule="auto"/>
        <w:ind w:left="1942" w:right="8052" w:firstLine="2"/>
      </w:pPr>
      <w:r>
        <w:t>User's</w:t>
      </w:r>
      <w:r>
        <w:rPr>
          <w:spacing w:val="-16"/>
        </w:rPr>
        <w:t xml:space="preserve"> </w:t>
      </w:r>
      <w:r>
        <w:t>profile.</w:t>
      </w:r>
      <w:r>
        <w:rPr>
          <w:spacing w:val="-77"/>
        </w:rPr>
        <w:t xml:space="preserve"> </w:t>
      </w:r>
      <w:r>
        <w:t>"""</w:t>
      </w:r>
    </w:p>
    <w:p>
      <w:pPr>
        <w:pStyle w:val="5"/>
        <w:rPr>
          <w:sz w:val="38"/>
        </w:rPr>
      </w:pPr>
    </w:p>
    <w:p>
      <w:pPr>
        <w:pStyle w:val="5"/>
        <w:spacing w:line="288" w:lineRule="auto"/>
        <w:ind w:left="2263" w:right="5003" w:hanging="320"/>
        <w:jc w:val="both"/>
      </w:pPr>
      <w:r>
        <w:t>phone_number = models.CharField(</w:t>
      </w:r>
      <w:r>
        <w:rPr>
          <w:spacing w:val="-78"/>
        </w:rPr>
        <w:t xml:space="preserve"> </w:t>
      </w:r>
      <w:r>
        <w:t>verbose_name="Phone number",</w:t>
      </w:r>
      <w:r>
        <w:rPr>
          <w:spacing w:val="-77"/>
        </w:rPr>
        <w:t xml:space="preserve"> </w:t>
      </w:r>
      <w:r>
        <w:t>max_length=15</w:t>
      </w:r>
    </w:p>
    <w:p>
      <w:pPr>
        <w:pStyle w:val="5"/>
        <w:spacing w:before="3"/>
        <w:ind w:left="1944"/>
      </w:pPr>
      <w:r>
        <w:rPr>
          <w:w w:val="99"/>
        </w:rPr>
        <w:t>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"/>
        <w:rPr>
          <w:sz w:val="20"/>
        </w:rPr>
      </w:pPr>
    </w:p>
    <w:p>
      <w:pPr>
        <w:pStyle w:val="5"/>
        <w:spacing w:before="86" w:line="288" w:lineRule="auto"/>
        <w:ind w:left="2263" w:right="5268" w:hanging="320"/>
      </w:pPr>
      <w:r>
        <w:t>date_of_birth = models.DateField(</w:t>
      </w:r>
      <w:r>
        <w:rPr>
          <w:spacing w:val="-77"/>
        </w:rPr>
        <w:t xml:space="preserve"> </w:t>
      </w:r>
      <w:r>
        <w:t>verbose_name="Date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birth"</w:t>
      </w:r>
    </w:p>
    <w:p>
      <w:pPr>
        <w:pStyle w:val="5"/>
        <w:spacing w:before="2"/>
        <w:ind w:left="1944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2263" w:right="5481" w:hanging="320"/>
        <w:jc w:val="both"/>
      </w:pPr>
      <w:r>
        <w:t>postal_code = models.CharField(</w:t>
      </w:r>
      <w:r>
        <w:rPr>
          <w:spacing w:val="-78"/>
        </w:rPr>
        <w:t xml:space="preserve"> </w:t>
      </w:r>
      <w:r>
        <w:t>verbose_name="Postal code",</w:t>
      </w:r>
      <w:r>
        <w:rPr>
          <w:spacing w:val="-77"/>
        </w:rPr>
        <w:t xml:space="preserve"> </w:t>
      </w:r>
      <w:r>
        <w:t>max_length=10,</w:t>
      </w:r>
    </w:p>
    <w:p>
      <w:pPr>
        <w:pStyle w:val="5"/>
        <w:spacing w:before="1"/>
        <w:ind w:left="2263"/>
      </w:pPr>
      <w:r>
        <w:t>blank=True</w:t>
      </w:r>
    </w:p>
    <w:p>
      <w:pPr>
        <w:pStyle w:val="5"/>
        <w:spacing w:before="76"/>
        <w:ind w:left="1944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2263" w:right="5825" w:hanging="322"/>
      </w:pPr>
      <w:r>
        <w:t>address = models.CharField(</w:t>
      </w:r>
      <w:r>
        <w:rPr>
          <w:spacing w:val="-77"/>
        </w:rPr>
        <w:t xml:space="preserve"> </w:t>
      </w:r>
      <w:r>
        <w:rPr>
          <w:w w:val="95"/>
        </w:rPr>
        <w:t>verbose_name="Address",</w:t>
      </w:r>
      <w:r>
        <w:rPr>
          <w:spacing w:val="1"/>
          <w:w w:val="95"/>
        </w:rPr>
        <w:t xml:space="preserve"> </w:t>
      </w:r>
      <w:r>
        <w:t>max_length=255,</w:t>
      </w:r>
      <w:r>
        <w:rPr>
          <w:spacing w:val="1"/>
        </w:rPr>
        <w:t xml:space="preserve"> </w:t>
      </w:r>
      <w:r>
        <w:t>blank=True</w:t>
      </w:r>
    </w:p>
    <w:p>
      <w:pPr>
        <w:pStyle w:val="5"/>
        <w:ind w:left="1944"/>
      </w:pPr>
      <w:r>
        <w:rPr>
          <w:w w:val="99"/>
        </w:rPr>
        <w:t>)</w:t>
      </w:r>
    </w:p>
    <w:p>
      <w:pPr>
        <w:pStyle w:val="5"/>
        <w:spacing w:before="1"/>
        <w:rPr>
          <w:sz w:val="45"/>
        </w:rPr>
      </w:pPr>
    </w:p>
    <w:p>
      <w:pPr>
        <w:pStyle w:val="5"/>
        <w:spacing w:line="288" w:lineRule="auto"/>
        <w:ind w:left="2263" w:right="7515" w:hanging="320"/>
      </w:pPr>
      <w:r>
        <w:t>class Meta:</w:t>
      </w:r>
      <w:r>
        <w:rPr>
          <w:spacing w:val="1"/>
        </w:rPr>
        <w:t xml:space="preserve"> </w:t>
      </w:r>
      <w:r>
        <w:t>abstract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</w:t>
      </w:r>
    </w:p>
    <w:p>
      <w:pPr>
        <w:pStyle w:val="5"/>
        <w:rPr>
          <w:sz w:val="34"/>
        </w:rPr>
      </w:pPr>
    </w:p>
    <w:p>
      <w:pPr>
        <w:pStyle w:val="5"/>
        <w:spacing w:before="9"/>
        <w:rPr>
          <w:sz w:val="42"/>
        </w:rPr>
      </w:pPr>
    </w:p>
    <w:p>
      <w:pPr>
        <w:pStyle w:val="5"/>
        <w:spacing w:line="290" w:lineRule="auto"/>
        <w:ind w:left="1942" w:right="6764" w:hanging="317"/>
      </w:pPr>
      <w:r>
        <w:t>class</w:t>
      </w:r>
      <w:r>
        <w:rPr>
          <w:spacing w:val="-17"/>
        </w:rPr>
        <w:t xml:space="preserve"> </w:t>
      </w:r>
      <w:r>
        <w:t>UserProfile(Profile):</w:t>
      </w:r>
      <w:r>
        <w:rPr>
          <w:spacing w:val="-77"/>
        </w:rPr>
        <w:t xml:space="preserve"> </w:t>
      </w:r>
      <w:r>
        <w:t>"""</w:t>
      </w:r>
    </w:p>
    <w:p>
      <w:pPr>
        <w:pStyle w:val="5"/>
        <w:spacing w:line="288" w:lineRule="auto"/>
        <w:ind w:left="1942" w:right="7141" w:firstLine="2"/>
      </w:pPr>
      <w:r>
        <w:t>User's</w:t>
      </w:r>
      <w:r>
        <w:rPr>
          <w:spacing w:val="-10"/>
        </w:rPr>
        <w:t xml:space="preserve"> </w:t>
      </w:r>
      <w:r>
        <w:t>profile</w:t>
      </w:r>
      <w:r>
        <w:rPr>
          <w:spacing w:val="-10"/>
        </w:rPr>
        <w:t xml:space="preserve"> </w:t>
      </w:r>
      <w:r>
        <w:t>model.</w:t>
      </w:r>
      <w:r>
        <w:rPr>
          <w:spacing w:val="-77"/>
        </w:rPr>
        <w:t xml:space="preserve"> </w:t>
      </w:r>
      <w:r>
        <w:t>"""</w:t>
      </w:r>
    </w:p>
    <w:p>
      <w:pPr>
        <w:pStyle w:val="5"/>
        <w:spacing w:before="1"/>
        <w:rPr>
          <w:sz w:val="38"/>
        </w:rPr>
      </w:pPr>
    </w:p>
    <w:p>
      <w:pPr>
        <w:pStyle w:val="5"/>
        <w:ind w:left="1944"/>
      </w:pPr>
      <w:r>
        <w:t>user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models.OneToOneField(</w:t>
      </w:r>
    </w:p>
    <w:p>
      <w:pPr>
        <w:pStyle w:val="5"/>
        <w:spacing w:before="73"/>
        <w:ind w:left="2263"/>
      </w:pPr>
      <w:r>
        <w:t>to=User,</w:t>
      </w:r>
      <w:r>
        <w:rPr>
          <w:spacing w:val="-7"/>
        </w:rPr>
        <w:t xml:space="preserve"> </w:t>
      </w:r>
      <w:r>
        <w:t>on_delete=models.CASCADE,</w:t>
      </w:r>
      <w:r>
        <w:rPr>
          <w:spacing w:val="-6"/>
        </w:rPr>
        <w:t xml:space="preserve"> </w:t>
      </w:r>
      <w:r>
        <w:t>related_name="profile",</w:t>
      </w:r>
    </w:p>
    <w:p>
      <w:pPr>
        <w:pStyle w:val="5"/>
        <w:spacing w:before="74"/>
        <w:ind w:left="1944"/>
      </w:pPr>
      <w:r>
        <w:rPr>
          <w:w w:val="99"/>
        </w:rPr>
        <w:t>)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263" w:right="3301" w:hanging="322"/>
      </w:pPr>
      <w:r>
        <w:t>group</w:t>
      </w:r>
      <w:r>
        <w:rPr>
          <w:spacing w:val="9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models.CharField(</w:t>
      </w:r>
      <w:r>
        <w:rPr>
          <w:spacing w:val="1"/>
        </w:rPr>
        <w:t xml:space="preserve"> </w:t>
      </w:r>
      <w:r>
        <w:t>verbose_name="Group</w:t>
      </w:r>
      <w:r>
        <w:rPr>
          <w:spacing w:val="1"/>
        </w:rPr>
        <w:t xml:space="preserve"> </w:t>
      </w:r>
      <w:r>
        <w:t>type",</w:t>
      </w:r>
      <w:r>
        <w:rPr>
          <w:spacing w:val="1"/>
        </w:rPr>
        <w:t xml:space="preserve"> </w:t>
      </w:r>
      <w:r>
        <w:t>choices=GroupTypeChoices.choices(),</w:t>
      </w:r>
      <w:r>
        <w:rPr>
          <w:spacing w:val="1"/>
        </w:rPr>
        <w:t xml:space="preserve"> </w:t>
      </w:r>
      <w:r>
        <w:t>max_length=20,</w:t>
      </w:r>
      <w:r>
        <w:rPr>
          <w:spacing w:val="1"/>
        </w:rPr>
        <w:t xml:space="preserve"> </w:t>
      </w:r>
      <w:r>
        <w:rPr>
          <w:w w:val="95"/>
        </w:rPr>
        <w:t>default=GroupTypeChoices.EMPLOYEE.name,</w:t>
      </w:r>
    </w:p>
    <w:p>
      <w:pPr>
        <w:pStyle w:val="5"/>
        <w:spacing w:before="3"/>
        <w:ind w:left="1944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tabs>
          <w:tab w:val="left" w:pos="2769"/>
          <w:tab w:val="left" w:pos="3462"/>
        </w:tabs>
        <w:spacing w:line="288" w:lineRule="auto"/>
        <w:ind w:left="2263" w:right="6733" w:hanging="320"/>
      </w:pPr>
      <w:r>
        <w:t>def</w:t>
      </w:r>
      <w:r>
        <w:rPr>
          <w:u w:val="thick"/>
        </w:rPr>
        <w:tab/>
      </w:r>
      <w:r>
        <w:t>str</w:t>
      </w:r>
      <w:r>
        <w:rPr>
          <w:u w:val="thick"/>
        </w:rPr>
        <w:tab/>
      </w:r>
      <w:r>
        <w:t>(self):</w:t>
      </w:r>
      <w:r>
        <w:rPr>
          <w:spacing w:val="1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self.user.email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before="1"/>
        <w:ind w:left="1944"/>
      </w:pPr>
      <w:r>
        <w:t>class</w:t>
      </w:r>
      <w:r>
        <w:rPr>
          <w:spacing w:val="-2"/>
        </w:rPr>
        <w:t xml:space="preserve"> </w:t>
      </w:r>
      <w:r>
        <w:t>Meta: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/>
      </w:pPr>
      <w:r>
        <w:t>#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employer</w:t>
      </w:r>
    </w:p>
    <w:p>
      <w:pPr>
        <w:pStyle w:val="5"/>
        <w:spacing w:before="73" w:line="288" w:lineRule="auto"/>
        <w:ind w:left="1942" w:right="5145" w:hanging="317"/>
      </w:pPr>
      <w:r>
        <w:t>user1,</w:t>
      </w:r>
      <w:r>
        <w:rPr>
          <w:spacing w:val="-5"/>
        </w:rPr>
        <w:t xml:space="preserve"> </w:t>
      </w:r>
      <w:r>
        <w:t>_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User.objects.get_or_create(</w:t>
      </w:r>
      <w:r>
        <w:rPr>
          <w:spacing w:val="-77"/>
        </w:rPr>
        <w:t xml:space="preserve"> </w:t>
      </w:r>
      <w:r>
        <w:t>email="</w:t>
      </w:r>
      <w:r>
        <w:fldChar w:fldCharType="begin"/>
      </w:r>
      <w:r>
        <w:instrText xml:space="preserve"> HYPERLINK "mailto:foo@bar.com" \h </w:instrText>
      </w:r>
      <w:r>
        <w:fldChar w:fldCharType="separate"/>
      </w:r>
      <w:r>
        <w:t>foo@bar.com</w:t>
      </w:r>
      <w:r>
        <w:fldChar w:fldCharType="end"/>
      </w:r>
      <w:r>
        <w:t>",</w:t>
      </w:r>
      <w:r>
        <w:rPr>
          <w:spacing w:val="1"/>
        </w:rPr>
        <w:t xml:space="preserve"> </w:t>
      </w:r>
      <w:r>
        <w:t>first_name="Employer",</w:t>
      </w:r>
      <w:r>
        <w:rPr>
          <w:spacing w:val="1"/>
        </w:rPr>
        <w:t xml:space="preserve"> </w:t>
      </w:r>
      <w:r>
        <w:t>last_name="Testowy",</w:t>
      </w:r>
      <w:r>
        <w:rPr>
          <w:spacing w:val="1"/>
        </w:rPr>
        <w:t xml:space="preserve"> </w:t>
      </w:r>
      <w:r>
        <w:t>city="Białystok",</w:t>
      </w:r>
    </w:p>
    <w:p>
      <w:pPr>
        <w:pStyle w:val="5"/>
        <w:spacing w:before="3"/>
        <w:ind w:left="1625"/>
      </w:pPr>
      <w:r>
        <w:rPr>
          <w:w w:val="99"/>
        </w:rPr>
        <w:t>)</w:t>
      </w:r>
    </w:p>
    <w:p>
      <w:pPr>
        <w:pStyle w:val="5"/>
        <w:spacing w:before="10"/>
        <w:rPr>
          <w:sz w:val="44"/>
        </w:rPr>
      </w:pPr>
    </w:p>
    <w:p>
      <w:pPr>
        <w:pStyle w:val="5"/>
        <w:spacing w:line="578" w:lineRule="auto"/>
        <w:ind w:left="1625" w:right="5041"/>
      </w:pPr>
      <w:r>
        <w:rPr>
          <w:w w:val="95"/>
        </w:rPr>
        <w:t>user1.set_unusable_password()</w:t>
      </w:r>
      <w:r>
        <w:rPr>
          <w:spacing w:val="1"/>
          <w:w w:val="95"/>
        </w:rPr>
        <w:t xml:space="preserve"> </w:t>
      </w:r>
      <w:r>
        <w:t>group_name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"employer"</w:t>
      </w:r>
    </w:p>
    <w:p>
      <w:pPr>
        <w:pStyle w:val="5"/>
        <w:spacing w:line="288" w:lineRule="auto"/>
        <w:ind w:left="1944" w:right="3746" w:hanging="320"/>
      </w:pPr>
      <w:r>
        <w:t>_profile1,</w:t>
      </w:r>
      <w:r>
        <w:rPr>
          <w:spacing w:val="-5"/>
        </w:rPr>
        <w:t xml:space="preserve"> </w:t>
      </w:r>
      <w:r>
        <w:t>_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UserProfile.objects.get_or_create(</w:t>
      </w:r>
      <w:r>
        <w:rPr>
          <w:spacing w:val="-77"/>
        </w:rPr>
        <w:t xml:space="preserve"> </w:t>
      </w:r>
      <w:r>
        <w:t>user=user1,</w:t>
      </w:r>
    </w:p>
    <w:p>
      <w:pPr>
        <w:pStyle w:val="5"/>
        <w:spacing w:line="288" w:lineRule="auto"/>
        <w:ind w:left="1942" w:right="2570" w:firstLine="2"/>
      </w:pPr>
      <w:r>
        <w:t>date_of_birth=datetime.now() - timedelta(days=6600),</w:t>
      </w:r>
      <w:r>
        <w:rPr>
          <w:spacing w:val="-77"/>
        </w:rPr>
        <w:t xml:space="preserve"> </w:t>
      </w:r>
      <w:r>
        <w:t>group=GroupTypeChoices(group_name).name,</w:t>
      </w:r>
      <w:r>
        <w:rPr>
          <w:spacing w:val="1"/>
        </w:rPr>
        <w:t xml:space="preserve"> </w:t>
      </w:r>
      <w:r>
        <w:t>address="Myśliwska</w:t>
      </w:r>
      <w:r>
        <w:rPr>
          <w:spacing w:val="-1"/>
        </w:rPr>
        <w:t xml:space="preserve"> </w:t>
      </w:r>
      <w:r>
        <w:t>14",</w:t>
      </w:r>
    </w:p>
    <w:p>
      <w:pPr>
        <w:pStyle w:val="5"/>
        <w:ind w:left="1944"/>
      </w:pPr>
      <w:r>
        <w:t>postal_code="15-569",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944"/>
      </w:pPr>
      <w:r>
        <w:t>phone_number="+48100200300",</w:t>
      </w:r>
    </w:p>
    <w:p>
      <w:pPr>
        <w:pStyle w:val="5"/>
        <w:spacing w:before="74"/>
        <w:ind w:left="1625"/>
      </w:pPr>
      <w:r>
        <w:rPr>
          <w:w w:val="99"/>
        </w:rPr>
        <w:t>)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7"/>
        </w:rPr>
      </w:pPr>
    </w:p>
    <w:p>
      <w:pPr>
        <w:pStyle w:val="5"/>
        <w:spacing w:before="86"/>
        <w:ind w:left="1625"/>
      </w:pPr>
      <w:r>
        <w:t>#</w:t>
      </w:r>
      <w:r>
        <w:rPr>
          <w:spacing w:val="-2"/>
        </w:rPr>
        <w:t xml:space="preserve"> </w:t>
      </w:r>
      <w:r>
        <w:t>user2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employee</w:t>
      </w:r>
    </w:p>
    <w:p>
      <w:pPr>
        <w:pStyle w:val="5"/>
        <w:spacing w:before="73" w:line="288" w:lineRule="auto"/>
        <w:ind w:left="1942" w:right="5041" w:hanging="317"/>
      </w:pPr>
      <w:r>
        <w:t>user2,</w:t>
      </w:r>
      <w:r>
        <w:rPr>
          <w:spacing w:val="-6"/>
        </w:rPr>
        <w:t xml:space="preserve"> </w:t>
      </w:r>
      <w:r>
        <w:t>_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User.objects.get_or_create()</w:t>
      </w:r>
      <w:r>
        <w:rPr>
          <w:spacing w:val="-77"/>
        </w:rPr>
        <w:t xml:space="preserve"> </w:t>
      </w:r>
      <w:r>
        <w:t>email="</w:t>
      </w:r>
      <w:r>
        <w:fldChar w:fldCharType="begin"/>
      </w:r>
      <w:r>
        <w:instrText xml:space="preserve"> HYPERLINK "mailto:bar@foo.com" \h </w:instrText>
      </w:r>
      <w:r>
        <w:fldChar w:fldCharType="separate"/>
      </w:r>
      <w:r>
        <w:t>bar@foo.com</w:t>
      </w:r>
      <w:r>
        <w:fldChar w:fldCharType="end"/>
      </w:r>
      <w:r>
        <w:t>",</w:t>
      </w:r>
      <w:r>
        <w:rPr>
          <w:spacing w:val="1"/>
        </w:rPr>
        <w:t xml:space="preserve"> </w:t>
      </w:r>
      <w:r>
        <w:t>first_name="Employee",</w:t>
      </w:r>
      <w:r>
        <w:rPr>
          <w:spacing w:val="1"/>
        </w:rPr>
        <w:t xml:space="preserve"> </w:t>
      </w:r>
      <w:r>
        <w:t>last_name="Testowy",</w:t>
      </w:r>
      <w:r>
        <w:rPr>
          <w:spacing w:val="1"/>
        </w:rPr>
        <w:t xml:space="preserve"> </w:t>
      </w:r>
      <w:r>
        <w:t>city="Białystok",</w:t>
      </w:r>
    </w:p>
    <w:p>
      <w:pPr>
        <w:pStyle w:val="5"/>
        <w:spacing w:before="4"/>
        <w:ind w:left="1625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576" w:lineRule="auto"/>
        <w:ind w:left="1625" w:right="5041"/>
      </w:pPr>
      <w:r>
        <w:rPr>
          <w:w w:val="95"/>
        </w:rPr>
        <w:t>user2.set_unusable_password()</w:t>
      </w:r>
      <w:r>
        <w:rPr>
          <w:spacing w:val="1"/>
          <w:w w:val="95"/>
        </w:rPr>
        <w:t xml:space="preserve"> </w:t>
      </w:r>
      <w:r>
        <w:t>group_name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"employee"</w:t>
      </w:r>
    </w:p>
    <w:p>
      <w:pPr>
        <w:pStyle w:val="5"/>
        <w:spacing w:line="290" w:lineRule="auto"/>
        <w:ind w:left="1944" w:right="3639" w:hanging="320"/>
      </w:pPr>
      <w:r>
        <w:t>_profile2,</w:t>
      </w:r>
      <w:r>
        <w:rPr>
          <w:spacing w:val="-5"/>
        </w:rPr>
        <w:t xml:space="preserve"> </w:t>
      </w:r>
      <w:r>
        <w:t>_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UserProfile.objects.get_or_create()</w:t>
      </w:r>
      <w:r>
        <w:rPr>
          <w:spacing w:val="-77"/>
        </w:rPr>
        <w:t xml:space="preserve"> </w:t>
      </w:r>
      <w:r>
        <w:t>user=user2,</w:t>
      </w:r>
    </w:p>
    <w:p>
      <w:pPr>
        <w:pStyle w:val="5"/>
        <w:spacing w:line="288" w:lineRule="auto"/>
        <w:ind w:left="1942" w:right="2570" w:firstLine="2"/>
      </w:pPr>
      <w:r>
        <w:t>date_of_birth=datetime.now() - timedelta(days=7600),</w:t>
      </w:r>
      <w:r>
        <w:rPr>
          <w:spacing w:val="-77"/>
        </w:rPr>
        <w:t xml:space="preserve"> </w:t>
      </w:r>
      <w:r>
        <w:t>group=GroupTypeChoices(group_name).name,</w:t>
      </w:r>
      <w:r>
        <w:rPr>
          <w:spacing w:val="1"/>
        </w:rPr>
        <w:t xml:space="preserve"> </w:t>
      </w:r>
      <w:r>
        <w:t>address="Myśliwska</w:t>
      </w:r>
      <w:r>
        <w:rPr>
          <w:spacing w:val="-1"/>
        </w:rPr>
        <w:t xml:space="preserve"> </w:t>
      </w:r>
      <w:r>
        <w:t>14",</w:t>
      </w:r>
    </w:p>
    <w:p>
      <w:pPr>
        <w:pStyle w:val="5"/>
        <w:spacing w:line="288" w:lineRule="auto"/>
        <w:ind w:left="1944" w:right="2846"/>
      </w:pPr>
      <w:r>
        <w:t>postal_code="15-569",</w:t>
      </w:r>
      <w:r>
        <w:rPr>
          <w:spacing w:val="1"/>
        </w:rPr>
        <w:t xml:space="preserve"> </w:t>
      </w:r>
      <w:r>
        <w:rPr>
          <w:spacing w:val="-1"/>
        </w:rPr>
        <w:t>phone_number="+48200300400",</w:t>
      </w:r>
    </w:p>
    <w:p>
      <w:pPr>
        <w:pStyle w:val="5"/>
        <w:spacing w:line="366" w:lineRule="exact"/>
        <w:ind w:left="1625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before="1" w:line="288" w:lineRule="auto"/>
        <w:ind w:left="1944" w:right="3992" w:hanging="320"/>
      </w:pPr>
      <w:r>
        <w:t>response_customer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stripe.Customer.create()</w:t>
      </w:r>
      <w:r>
        <w:rPr>
          <w:spacing w:val="-77"/>
        </w:rPr>
        <w:t xml:space="preserve"> </w:t>
      </w:r>
      <w:r>
        <w:t>email=user.email,</w:t>
      </w:r>
    </w:p>
    <w:p>
      <w:pPr>
        <w:pStyle w:val="5"/>
        <w:spacing w:line="288" w:lineRule="auto"/>
        <w:ind w:left="1944" w:right="2741"/>
      </w:pPr>
      <w:r>
        <w:t>description=f"EMPLOYER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{user.get_full_name}",</w:t>
      </w:r>
      <w:r>
        <w:rPr>
          <w:spacing w:val="-77"/>
        </w:rPr>
        <w:t xml:space="preserve"> </w:t>
      </w:r>
      <w:r>
        <w:t>name=user.get_full_name,</w:t>
      </w:r>
      <w:r>
        <w:rPr>
          <w:spacing w:val="1"/>
        </w:rPr>
        <w:t xml:space="preserve"> </w:t>
      </w:r>
      <w:r>
        <w:t>phone=user.profile.phone_number,</w:t>
      </w:r>
    </w:p>
    <w:p>
      <w:pPr>
        <w:pStyle w:val="5"/>
        <w:spacing w:before="2"/>
        <w:ind w:left="1625"/>
      </w:pPr>
      <w:r>
        <w:rPr>
          <w:w w:val="99"/>
        </w:rPr>
        <w:t>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"/>
        <w:rPr>
          <w:sz w:val="20"/>
        </w:rPr>
      </w:pPr>
    </w:p>
    <w:p>
      <w:pPr>
        <w:pStyle w:val="5"/>
        <w:spacing w:before="86" w:line="288" w:lineRule="auto"/>
        <w:ind w:left="1625" w:right="4012"/>
      </w:pPr>
      <w:r>
        <w:t>user1.stripe_id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response_customer.stripe_id</w:t>
      </w:r>
      <w:r>
        <w:rPr>
          <w:spacing w:val="-77"/>
        </w:rPr>
        <w:t xml:space="preserve"> </w:t>
      </w:r>
      <w:r>
        <w:t>user1.save()</w:t>
      </w:r>
    </w:p>
    <w:p>
      <w:pPr>
        <w:pStyle w:val="5"/>
        <w:spacing w:before="35" w:line="884" w:lineRule="exact"/>
        <w:ind w:left="1625" w:right="2436"/>
      </w:pPr>
      <w:r>
        <w:t>mcc_code,</w:t>
      </w:r>
      <w:r>
        <w:rPr>
          <w:spacing w:val="-7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"1520",</w:t>
      </w:r>
      <w:r>
        <w:rPr>
          <w:spacing w:val="-6"/>
        </w:rPr>
        <w:t xml:space="preserve"> </w:t>
      </w:r>
      <w:r>
        <w:t>"htt</w:t>
      </w:r>
      <w:r>
        <w:fldChar w:fldCharType="begin"/>
      </w:r>
      <w:r>
        <w:instrText xml:space="preserve"> HYPERLINK "http://www.softserveinc.com/" \h </w:instrText>
      </w:r>
      <w:r>
        <w:fldChar w:fldCharType="separate"/>
      </w:r>
      <w:r>
        <w:t>ps://w</w:t>
      </w:r>
      <w:r>
        <w:fldChar w:fldCharType="end"/>
      </w:r>
      <w:r>
        <w:t>ww.so</w:t>
      </w:r>
      <w:r>
        <w:fldChar w:fldCharType="begin"/>
      </w:r>
      <w:r>
        <w:instrText xml:space="preserve"> HYPERLINK "http://www.softserveinc.com/" \h </w:instrText>
      </w:r>
      <w:r>
        <w:fldChar w:fldCharType="separate"/>
      </w:r>
      <w:r>
        <w:t>ftserveinc.com/"</w:t>
      </w:r>
      <w:r>
        <w:fldChar w:fldCharType="end"/>
      </w:r>
      <w:r>
        <w:rPr>
          <w:spacing w:val="-77"/>
        </w:rPr>
        <w:t xml:space="preserve"> </w:t>
      </w:r>
      <w:r>
        <w:t>response_ca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stripe.Account.create()</w:t>
      </w:r>
    </w:p>
    <w:p>
      <w:pPr>
        <w:pStyle w:val="5"/>
        <w:spacing w:line="333" w:lineRule="exact"/>
        <w:ind w:left="1944"/>
      </w:pPr>
      <w:r>
        <w:t>type="custom",</w:t>
      </w:r>
    </w:p>
    <w:p>
      <w:pPr>
        <w:pStyle w:val="5"/>
        <w:spacing w:before="74" w:line="288" w:lineRule="auto"/>
        <w:ind w:left="1944" w:right="5414"/>
      </w:pPr>
      <w:r>
        <w:t>country="PL",</w:t>
      </w:r>
      <w:r>
        <w:rPr>
          <w:spacing w:val="1"/>
        </w:rPr>
        <w:t xml:space="preserve"> </w:t>
      </w:r>
      <w:r>
        <w:t>email=user2.email,</w:t>
      </w:r>
      <w:r>
        <w:rPr>
          <w:spacing w:val="1"/>
        </w:rPr>
        <w:t xml:space="preserve"> </w:t>
      </w:r>
      <w:r>
        <w:t>default_currency="pln",</w:t>
      </w:r>
      <w:r>
        <w:rPr>
          <w:spacing w:val="1"/>
        </w:rPr>
        <w:t xml:space="preserve"> </w:t>
      </w:r>
      <w:r>
        <w:rPr>
          <w:w w:val="95"/>
        </w:rPr>
        <w:t>business_type="individual",</w:t>
      </w:r>
    </w:p>
    <w:p>
      <w:pPr>
        <w:pStyle w:val="5"/>
        <w:spacing w:before="3" w:line="288" w:lineRule="auto"/>
        <w:ind w:left="1944" w:right="1444" w:hanging="3"/>
      </w:pPr>
      <w:r>
        <w:t>settings={"payouts":</w:t>
      </w:r>
      <w:r>
        <w:rPr>
          <w:spacing w:val="-5"/>
        </w:rPr>
        <w:t xml:space="preserve"> </w:t>
      </w:r>
      <w:r>
        <w:t>{"schedule":</w:t>
      </w:r>
      <w:r>
        <w:rPr>
          <w:spacing w:val="-5"/>
        </w:rPr>
        <w:t xml:space="preserve"> </w:t>
      </w:r>
      <w:r>
        <w:t>{"interval":</w:t>
      </w:r>
      <w:r>
        <w:rPr>
          <w:spacing w:val="-3"/>
        </w:rPr>
        <w:t xml:space="preserve"> </w:t>
      </w:r>
      <w:r>
        <w:t>"manual",</w:t>
      </w:r>
      <w:r>
        <w:rPr>
          <w:spacing w:val="-2"/>
        </w:rPr>
        <w:t xml:space="preserve"> </w:t>
      </w:r>
      <w:r>
        <w:t>}}},</w:t>
      </w:r>
      <w:r>
        <w:rPr>
          <w:spacing w:val="-77"/>
        </w:rPr>
        <w:t xml:space="preserve"> </w:t>
      </w:r>
      <w:r>
        <w:t>requested_capabilities=["card_payments", "transfers", ],</w:t>
      </w:r>
      <w:r>
        <w:rPr>
          <w:spacing w:val="1"/>
        </w:rPr>
        <w:t xml:space="preserve"> </w:t>
      </w:r>
      <w:r>
        <w:t>business_profile={"mcc":</w:t>
      </w:r>
      <w:r>
        <w:rPr>
          <w:spacing w:val="-1"/>
        </w:rPr>
        <w:t xml:space="preserve"> </w:t>
      </w:r>
      <w:r>
        <w:t>mcc_code,</w:t>
      </w:r>
      <w:r>
        <w:rPr>
          <w:spacing w:val="-2"/>
        </w:rPr>
        <w:t xml:space="preserve"> </w:t>
      </w:r>
      <w:r>
        <w:t>"url":</w:t>
      </w:r>
      <w:r>
        <w:rPr>
          <w:spacing w:val="-3"/>
        </w:rPr>
        <w:t xml:space="preserve"> </w:t>
      </w:r>
      <w:r>
        <w:t>url},</w:t>
      </w:r>
    </w:p>
    <w:p>
      <w:pPr>
        <w:pStyle w:val="5"/>
        <w:ind w:left="1942"/>
      </w:pPr>
      <w:r>
        <w:t>individual={</w:t>
      </w:r>
    </w:p>
    <w:p>
      <w:pPr>
        <w:pStyle w:val="5"/>
        <w:spacing w:before="77" w:line="288" w:lineRule="auto"/>
        <w:ind w:left="2263" w:right="5238"/>
      </w:pPr>
      <w:r>
        <w:t>"first_name": user2.first_name,</w:t>
      </w:r>
      <w:r>
        <w:rPr>
          <w:spacing w:val="-78"/>
        </w:rPr>
        <w:t xml:space="preserve"> </w:t>
      </w:r>
      <w:r>
        <w:t>"last_name": user2.last_name,</w:t>
      </w:r>
      <w:r>
        <w:rPr>
          <w:spacing w:val="1"/>
        </w:rPr>
        <w:t xml:space="preserve"> </w:t>
      </w:r>
      <w:r>
        <w:t>"email": user2.email,</w:t>
      </w:r>
    </w:p>
    <w:p>
      <w:pPr>
        <w:pStyle w:val="5"/>
        <w:ind w:left="2263"/>
      </w:pPr>
      <w:r>
        <w:t>"dob": {</w:t>
      </w:r>
    </w:p>
    <w:p>
      <w:pPr>
        <w:pStyle w:val="5"/>
        <w:spacing w:before="73" w:line="288" w:lineRule="auto"/>
        <w:ind w:left="2582" w:right="3168"/>
      </w:pPr>
      <w:r>
        <w:t>"day": user2.profile.date_of_birth.day,</w:t>
      </w:r>
      <w:r>
        <w:rPr>
          <w:spacing w:val="1"/>
        </w:rPr>
        <w:t xml:space="preserve"> </w:t>
      </w:r>
      <w:r>
        <w:t>"month":</w:t>
      </w:r>
      <w:r>
        <w:rPr>
          <w:spacing w:val="-10"/>
        </w:rPr>
        <w:t xml:space="preserve"> </w:t>
      </w:r>
      <w:r>
        <w:t>user2.profile.date_of_birth.month,</w:t>
      </w:r>
      <w:r>
        <w:rPr>
          <w:spacing w:val="-77"/>
        </w:rPr>
        <w:t xml:space="preserve"> </w:t>
      </w:r>
      <w:r>
        <w:t>"year": user2.profile.date_of_birth.year,</w:t>
      </w:r>
    </w:p>
    <w:p>
      <w:pPr>
        <w:pStyle w:val="5"/>
        <w:spacing w:before="3"/>
        <w:ind w:left="2263"/>
      </w:pPr>
      <w:r>
        <w:t>},</w:t>
      </w:r>
    </w:p>
    <w:p>
      <w:pPr>
        <w:pStyle w:val="5"/>
        <w:spacing w:before="74" w:line="288" w:lineRule="auto"/>
        <w:ind w:left="2263" w:right="4285"/>
      </w:pPr>
      <w:r>
        <w:t>"phone": user2.profile.phone_number,</w:t>
      </w:r>
      <w:r>
        <w:rPr>
          <w:spacing w:val="-78"/>
        </w:rPr>
        <w:t xml:space="preserve"> </w:t>
      </w:r>
      <w:r>
        <w:t>"address": {</w:t>
      </w:r>
    </w:p>
    <w:p>
      <w:pPr>
        <w:pStyle w:val="5"/>
        <w:ind w:left="2582"/>
      </w:pPr>
      <w:r>
        <w:t>"city":</w:t>
      </w:r>
      <w:r>
        <w:rPr>
          <w:spacing w:val="-6"/>
        </w:rPr>
        <w:t xml:space="preserve"> </w:t>
      </w:r>
      <w:r>
        <w:t>user2.city,</w:t>
      </w:r>
    </w:p>
    <w:p>
      <w:pPr>
        <w:pStyle w:val="5"/>
        <w:spacing w:before="74" w:line="288" w:lineRule="auto"/>
        <w:ind w:left="2582" w:right="3694"/>
      </w:pPr>
      <w:r>
        <w:t>"postal_code":</w:t>
      </w:r>
      <w:r>
        <w:rPr>
          <w:spacing w:val="-11"/>
        </w:rPr>
        <w:t xml:space="preserve"> </w:t>
      </w:r>
      <w:r>
        <w:t>user2.profile.postal_code,</w:t>
      </w:r>
      <w:r>
        <w:rPr>
          <w:spacing w:val="-77"/>
        </w:rPr>
        <w:t xml:space="preserve"> </w:t>
      </w:r>
      <w:r>
        <w:t>"country":</w:t>
      </w:r>
      <w:r>
        <w:rPr>
          <w:spacing w:val="-2"/>
        </w:rPr>
        <w:t xml:space="preserve"> </w:t>
      </w:r>
      <w:r>
        <w:t>"PL",</w:t>
      </w:r>
    </w:p>
    <w:p>
      <w:pPr>
        <w:pStyle w:val="5"/>
        <w:spacing w:before="2"/>
        <w:ind w:left="2582"/>
      </w:pPr>
      <w:r>
        <w:t>"line1":</w:t>
      </w:r>
      <w:r>
        <w:rPr>
          <w:spacing w:val="-3"/>
        </w:rPr>
        <w:t xml:space="preserve"> </w:t>
      </w:r>
      <w:r>
        <w:t>user2.profile.address,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263"/>
      </w:pPr>
      <w:r>
        <w:t>},</w:t>
      </w:r>
    </w:p>
    <w:p>
      <w:pPr>
        <w:pStyle w:val="5"/>
        <w:spacing w:before="74"/>
        <w:ind w:left="1944"/>
      </w:pPr>
      <w:r>
        <w:t>},</w:t>
      </w:r>
    </w:p>
    <w:p>
      <w:pPr>
        <w:pStyle w:val="5"/>
        <w:spacing w:before="73"/>
        <w:ind w:left="1625"/>
      </w:pPr>
      <w:r>
        <w:rPr>
          <w:w w:val="99"/>
        </w:rPr>
        <w:t>)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7"/>
        </w:rPr>
      </w:pPr>
    </w:p>
    <w:p>
      <w:pPr>
        <w:pStyle w:val="5"/>
        <w:spacing w:before="86" w:line="288" w:lineRule="auto"/>
        <w:ind w:left="1625" w:right="4955"/>
      </w:pPr>
      <w:r>
        <w:t>user2.stripe_id = response_ca.stripe_id</w:t>
      </w:r>
      <w:r>
        <w:rPr>
          <w:spacing w:val="-77"/>
        </w:rPr>
        <w:t xml:space="preserve"> </w:t>
      </w:r>
      <w:r>
        <w:t>user2.save()</w:t>
      </w:r>
    </w:p>
    <w:p>
      <w:pPr>
        <w:pStyle w:val="5"/>
        <w:spacing w:before="5"/>
        <w:rPr>
          <w:sz w:val="38"/>
        </w:rPr>
      </w:pPr>
    </w:p>
    <w:p>
      <w:pPr>
        <w:pStyle w:val="5"/>
        <w:ind w:left="1625"/>
      </w:pPr>
      <w:r>
        <w:t>tos_acceptance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{"date":</w:t>
      </w:r>
      <w:r>
        <w:rPr>
          <w:spacing w:val="-3"/>
        </w:rPr>
        <w:t xml:space="preserve"> </w:t>
      </w:r>
      <w:r>
        <w:t>int(time.time()),</w:t>
      </w:r>
      <w:r>
        <w:rPr>
          <w:spacing w:val="-2"/>
        </w:rPr>
        <w:t xml:space="preserve"> </w:t>
      </w:r>
      <w:r>
        <w:t>"ip":</w:t>
      </w:r>
      <w:r>
        <w:rPr>
          <w:spacing w:val="-2"/>
        </w:rPr>
        <w:t xml:space="preserve"> </w:t>
      </w:r>
      <w:r>
        <w:t>user_ip},</w:t>
      </w:r>
    </w:p>
    <w:p>
      <w:pPr>
        <w:pStyle w:val="5"/>
        <w:spacing w:before="6" w:line="880" w:lineRule="atLeast"/>
        <w:ind w:left="1625" w:right="570"/>
      </w:pPr>
      <w:r>
        <w:t>stripe.Account.modify(user2.stripe_id,</w:t>
      </w:r>
      <w:r>
        <w:rPr>
          <w:spacing w:val="-14"/>
        </w:rPr>
        <w:t xml:space="preserve"> </w:t>
      </w:r>
      <w:r>
        <w:t>tos_acceptance=tos_acceptance)</w:t>
      </w:r>
      <w:r>
        <w:rPr>
          <w:spacing w:val="-77"/>
        </w:rPr>
        <w:t xml:space="preserve"> </w:t>
      </w:r>
      <w:r>
        <w:t>passport_front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stripe.File.create(</w:t>
      </w:r>
    </w:p>
    <w:p>
      <w:pPr>
        <w:pStyle w:val="5"/>
        <w:spacing w:before="77" w:line="288" w:lineRule="auto"/>
        <w:ind w:left="1942" w:right="5041" w:firstLine="2"/>
      </w:pPr>
      <w:r>
        <w:t>purpose="identity_document",</w:t>
      </w:r>
      <w:r>
        <w:rPr>
          <w:spacing w:val="-77"/>
        </w:rPr>
        <w:t xml:space="preserve"> </w:t>
      </w:r>
      <w:r>
        <w:t>file=_file, # ContentFile object</w:t>
      </w:r>
      <w:r>
        <w:rPr>
          <w:spacing w:val="1"/>
        </w:rPr>
        <w:t xml:space="preserve"> </w:t>
      </w:r>
      <w:r>
        <w:rPr>
          <w:w w:val="95"/>
        </w:rPr>
        <w:t>stripe_account=user2.stripe_id,</w:t>
      </w:r>
    </w:p>
    <w:p>
      <w:pPr>
        <w:pStyle w:val="5"/>
        <w:ind w:left="1625"/>
      </w:pPr>
      <w:r>
        <w:rPr>
          <w:w w:val="99"/>
        </w:rPr>
        <w:t>)</w:t>
      </w:r>
    </w:p>
    <w:p>
      <w:pPr>
        <w:pStyle w:val="5"/>
        <w:spacing w:before="1"/>
        <w:rPr>
          <w:sz w:val="45"/>
        </w:rPr>
      </w:pPr>
    </w:p>
    <w:p>
      <w:pPr>
        <w:pStyle w:val="5"/>
        <w:spacing w:line="288" w:lineRule="auto"/>
        <w:ind w:left="1942" w:right="7739" w:hanging="317"/>
      </w:pPr>
      <w:r>
        <w:t>individual = {</w:t>
      </w:r>
      <w:r>
        <w:rPr>
          <w:spacing w:val="1"/>
        </w:rPr>
        <w:t xml:space="preserve"> </w:t>
      </w:r>
      <w:r>
        <w:t>"verification":</w:t>
      </w:r>
      <w:r>
        <w:rPr>
          <w:spacing w:val="-13"/>
        </w:rPr>
        <w:t xml:space="preserve"> </w:t>
      </w:r>
      <w:r>
        <w:t>{</w:t>
      </w:r>
    </w:p>
    <w:p>
      <w:pPr>
        <w:pStyle w:val="5"/>
        <w:spacing w:line="288" w:lineRule="auto"/>
        <w:ind w:left="2263" w:right="1220"/>
      </w:pPr>
      <w:r>
        <w:t>"document": {"front": passport_front.get("id"),},</w:t>
      </w:r>
      <w:r>
        <w:rPr>
          <w:spacing w:val="1"/>
        </w:rPr>
        <w:t xml:space="preserve"> </w:t>
      </w:r>
      <w:r>
        <w:t>"additional_document":</w:t>
      </w:r>
      <w:r>
        <w:rPr>
          <w:spacing w:val="-9"/>
        </w:rPr>
        <w:t xml:space="preserve"> </w:t>
      </w:r>
      <w:r>
        <w:t>{"front":</w:t>
      </w:r>
      <w:r>
        <w:rPr>
          <w:spacing w:val="-12"/>
        </w:rPr>
        <w:t xml:space="preserve"> </w:t>
      </w:r>
      <w:r>
        <w:t>passport_front.get("id"),},</w:t>
      </w:r>
    </w:p>
    <w:p>
      <w:pPr>
        <w:pStyle w:val="5"/>
        <w:ind w:left="1944"/>
      </w:pPr>
      <w:r>
        <w:rPr>
          <w:w w:val="99"/>
        </w:rPr>
        <w:t>}</w:t>
      </w:r>
    </w:p>
    <w:p>
      <w:pPr>
        <w:pStyle w:val="5"/>
        <w:spacing w:before="76"/>
        <w:ind w:left="1625"/>
      </w:pPr>
      <w:r>
        <w:rPr>
          <w:w w:val="99"/>
        </w:rPr>
        <w:t>}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5"/>
        </w:rPr>
      </w:pPr>
    </w:p>
    <w:p>
      <w:pPr>
        <w:pStyle w:val="5"/>
        <w:spacing w:before="86"/>
        <w:ind w:left="1625"/>
      </w:pPr>
      <w:r>
        <w:t>stripe.Account.modify(user2.stripe_id,</w:t>
      </w:r>
      <w:r>
        <w:rPr>
          <w:spacing w:val="-5"/>
        </w:rPr>
        <w:t xml:space="preserve"> </w:t>
      </w:r>
      <w:r>
        <w:t>individual=individual)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 w:right="1171"/>
      </w:pPr>
      <w:r>
        <w:t>new_card_source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stripe.Customer.create_source(user1.stripe_id,</w:t>
      </w:r>
      <w:r>
        <w:rPr>
          <w:spacing w:val="-77"/>
        </w:rPr>
        <w:t xml:space="preserve"> </w:t>
      </w:r>
      <w:r>
        <w:t>source=token)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944" w:right="4032" w:hanging="320"/>
      </w:pPr>
      <w:r>
        <w:t>stripe.SetupIntent.create(</w:t>
      </w:r>
      <w:r>
        <w:rPr>
          <w:spacing w:val="1"/>
        </w:rPr>
        <w:t xml:space="preserve"> </w:t>
      </w:r>
      <w:r>
        <w:t>payment_method_types=["card"],</w:t>
      </w:r>
      <w:r>
        <w:rPr>
          <w:spacing w:val="1"/>
        </w:rPr>
        <w:t xml:space="preserve"> </w:t>
      </w:r>
      <w:r>
        <w:t>customer=user1.stripe_id,</w:t>
      </w:r>
      <w:r>
        <w:rPr>
          <w:spacing w:val="1"/>
        </w:rPr>
        <w:t xml:space="preserve"> </w:t>
      </w:r>
      <w:r>
        <w:t>description="some description",</w:t>
      </w:r>
      <w:r>
        <w:rPr>
          <w:spacing w:val="1"/>
        </w:rPr>
        <w:t xml:space="preserve"> </w:t>
      </w:r>
      <w:r>
        <w:rPr>
          <w:w w:val="95"/>
        </w:rPr>
        <w:t>payment_method=new_card_source.id,</w:t>
      </w:r>
    </w:p>
    <w:p>
      <w:pPr>
        <w:pStyle w:val="5"/>
        <w:spacing w:before="3"/>
        <w:ind w:left="1625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 w:right="1753"/>
      </w:pPr>
      <w:r>
        <w:t>payment_method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w w:val="95"/>
        </w:rPr>
        <w:t>stripe.Customer.retrieve(user1.stripe_id).default_source</w:t>
      </w:r>
    </w:p>
    <w:p>
      <w:pPr>
        <w:pStyle w:val="5"/>
        <w:rPr>
          <w:sz w:val="45"/>
        </w:rPr>
      </w:pPr>
    </w:p>
    <w:p>
      <w:pPr>
        <w:pStyle w:val="5"/>
        <w:spacing w:line="288" w:lineRule="auto"/>
        <w:ind w:left="1942" w:right="3866" w:hanging="317"/>
      </w:pPr>
      <w:r>
        <w:t>payment_intent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stripe.PaymentIntent.create(</w:t>
      </w:r>
      <w:r>
        <w:rPr>
          <w:spacing w:val="-77"/>
        </w:rPr>
        <w:t xml:space="preserve"> </w:t>
      </w:r>
      <w:r>
        <w:t>amount=amount,</w:t>
      </w:r>
    </w:p>
    <w:p>
      <w:pPr>
        <w:pStyle w:val="5"/>
        <w:spacing w:line="288" w:lineRule="auto"/>
        <w:ind w:left="1942" w:right="3301" w:firstLine="2"/>
      </w:pPr>
      <w:r>
        <w:t>currency="pln",</w:t>
      </w:r>
      <w:r>
        <w:rPr>
          <w:spacing w:val="1"/>
        </w:rPr>
        <w:t xml:space="preserve"> </w:t>
      </w:r>
      <w:r>
        <w:t>payment_method_types=["card"],</w:t>
      </w:r>
      <w:r>
        <w:rPr>
          <w:spacing w:val="1"/>
        </w:rPr>
        <w:t xml:space="preserve"> </w:t>
      </w:r>
      <w:r>
        <w:t>capture_method="manual",</w:t>
      </w:r>
      <w:r>
        <w:rPr>
          <w:spacing w:val="1"/>
        </w:rPr>
        <w:t xml:space="preserve"> </w:t>
      </w:r>
      <w:r>
        <w:t>customer=user1.stripe_id,</w:t>
      </w:r>
      <w:r>
        <w:rPr>
          <w:spacing w:val="-2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payment_method=payment_method,</w:t>
      </w:r>
      <w:r>
        <w:rPr>
          <w:spacing w:val="1"/>
        </w:rPr>
        <w:t xml:space="preserve"> </w:t>
      </w:r>
      <w:r>
        <w:rPr>
          <w:w w:val="95"/>
        </w:rPr>
        <w:t>application_fee_amount=application_fee_amount,</w:t>
      </w:r>
    </w:p>
    <w:p>
      <w:pPr>
        <w:pStyle w:val="5"/>
        <w:spacing w:before="3" w:line="288" w:lineRule="auto"/>
        <w:ind w:left="1944" w:right="987"/>
      </w:pPr>
      <w:r>
        <w:t>transfer_data={"destination":</w:t>
      </w:r>
      <w:r>
        <w:rPr>
          <w:spacing w:val="-5"/>
        </w:rPr>
        <w:t xml:space="preserve"> </w:t>
      </w:r>
      <w:r>
        <w:t>user2.stripe_id},</w:t>
      </w:r>
      <w:r>
        <w:rPr>
          <w:spacing w:val="-4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account</w:t>
      </w:r>
      <w:r>
        <w:rPr>
          <w:spacing w:val="-77"/>
        </w:rPr>
        <w:t xml:space="preserve"> </w:t>
      </w:r>
      <w:r>
        <w:t>description=description,</w:t>
      </w:r>
    </w:p>
    <w:p>
      <w:pPr>
        <w:pStyle w:val="5"/>
        <w:ind w:left="1944"/>
      </w:pPr>
      <w:r>
        <w:t>metadata=metadata,</w:t>
      </w:r>
    </w:p>
    <w:p>
      <w:pPr>
        <w:pStyle w:val="5"/>
        <w:spacing w:before="76"/>
        <w:ind w:left="1625"/>
      </w:pPr>
      <w:r>
        <w:rPr>
          <w:w w:val="99"/>
        </w:rPr>
        <w:t>)</w:t>
      </w:r>
    </w:p>
    <w:p>
      <w:pPr>
        <w:pStyle w:val="5"/>
        <w:spacing w:before="10"/>
        <w:rPr>
          <w:sz w:val="44"/>
        </w:rPr>
      </w:pPr>
    </w:p>
    <w:p>
      <w:pPr>
        <w:pStyle w:val="5"/>
        <w:spacing w:line="288" w:lineRule="auto"/>
        <w:ind w:left="1944" w:right="1423" w:hanging="320"/>
      </w:pPr>
      <w:r>
        <w:t>payment_intent_confirm = stripe.PaymentIntent.confirm(</w:t>
      </w:r>
      <w:r>
        <w:rPr>
          <w:spacing w:val="1"/>
        </w:rPr>
        <w:t xml:space="preserve"> </w:t>
      </w:r>
      <w:r>
        <w:t>payment_intent.stripe_id,</w:t>
      </w:r>
      <w:r>
        <w:rPr>
          <w:spacing w:val="-14"/>
        </w:rPr>
        <w:t xml:space="preserve"> </w:t>
      </w:r>
      <w:r>
        <w:t>payment_method=payment_method</w:t>
      </w:r>
    </w:p>
    <w:p>
      <w:pPr>
        <w:pStyle w:val="5"/>
        <w:ind w:left="1625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/>
      </w:pPr>
      <w:r>
        <w:t>stripe.PaymentIntent.capture(</w:t>
      </w:r>
    </w:p>
    <w:p>
      <w:pPr>
        <w:pStyle w:val="5"/>
        <w:spacing w:before="76"/>
        <w:ind w:left="1944"/>
      </w:pPr>
      <w:r>
        <w:t>payment_intent.id,</w:t>
      </w:r>
      <w:r>
        <w:rPr>
          <w:spacing w:val="-7"/>
        </w:rPr>
        <w:t xml:space="preserve"> </w:t>
      </w:r>
      <w:r>
        <w:t>amount_to_capture=amount</w:t>
      </w:r>
    </w:p>
    <w:p>
      <w:pPr>
        <w:pStyle w:val="5"/>
        <w:spacing w:before="74"/>
        <w:ind w:left="1625"/>
      </w:pPr>
      <w:r>
        <w:rPr>
          <w:w w:val="99"/>
        </w:rPr>
        <w:t>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/>
      </w:pPr>
      <w:r>
        <w:t>stripe.Balance.retrieve(stripe_account=user2.stripe_id)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942" w:right="6717" w:hanging="317"/>
      </w:pPr>
      <w:r>
        <w:t>stripe.Charge.create(</w:t>
      </w:r>
      <w:r>
        <w:rPr>
          <w:spacing w:val="1"/>
        </w:rPr>
        <w:t xml:space="preserve"> </w:t>
      </w:r>
      <w:r>
        <w:t>amount=amount,</w:t>
      </w:r>
      <w:r>
        <w:rPr>
          <w:spacing w:val="1"/>
        </w:rPr>
        <w:t xml:space="preserve"> </w:t>
      </w:r>
      <w:r>
        <w:t>currency="pln",</w:t>
      </w:r>
      <w:r>
        <w:rPr>
          <w:spacing w:val="1"/>
        </w:rPr>
        <w:t xml:space="preserve"> </w:t>
      </w:r>
      <w:r>
        <w:t>source=user2.stripe_id,</w:t>
      </w:r>
      <w:r>
        <w:rPr>
          <w:spacing w:val="-77"/>
        </w:rPr>
        <w:t xml:space="preserve"> </w:t>
      </w:r>
      <w:r>
        <w:t>description=description</w:t>
      </w:r>
    </w:p>
    <w:p>
      <w:pPr>
        <w:pStyle w:val="5"/>
        <w:spacing w:before="3"/>
        <w:ind w:left="1625"/>
      </w:pPr>
      <w:r>
        <w:rPr>
          <w:w w:val="99"/>
        </w:rPr>
        <w:t>)</w:t>
      </w:r>
    </w:p>
    <w:p>
      <w:pPr>
        <w:pStyle w:val="5"/>
        <w:rPr>
          <w:sz w:val="45"/>
        </w:rPr>
      </w:pPr>
    </w:p>
    <w:p>
      <w:pPr>
        <w:pStyle w:val="5"/>
        <w:spacing w:before="1"/>
        <w:ind w:left="1625"/>
      </w:pPr>
      <w:r>
        <w:t>stripe.PaymentIntent.cancel(payment_intent.id)</w:t>
      </w:r>
    </w:p>
    <w:p>
      <w:pPr>
        <w:pStyle w:val="5"/>
        <w:rPr>
          <w:sz w:val="34"/>
        </w:rPr>
      </w:pPr>
    </w:p>
    <w:p>
      <w:pPr>
        <w:pStyle w:val="5"/>
        <w:spacing w:before="2"/>
        <w:rPr>
          <w:sz w:val="49"/>
        </w:rPr>
      </w:pPr>
    </w:p>
    <w:p>
      <w:pPr>
        <w:pStyle w:val="5"/>
        <w:spacing w:line="288" w:lineRule="auto"/>
        <w:ind w:left="1625" w:right="2377" w:firstLine="638"/>
      </w:pPr>
      <w:r>
        <w:t>unique_together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("user",</w:t>
      </w:r>
      <w:r>
        <w:rPr>
          <w:spacing w:val="2"/>
        </w:rPr>
        <w:t xml:space="preserve"> </w:t>
      </w:r>
      <w:r>
        <w:t>"group")</w:t>
      </w:r>
      <w:r>
        <w:rPr>
          <w:spacing w:val="1"/>
        </w:rPr>
        <w:t xml:space="preserve"> </w:t>
      </w:r>
      <w:r>
        <w:t>@attr.s(frozen=True,</w:t>
      </w:r>
      <w:r>
        <w:rPr>
          <w:spacing w:val="-7"/>
        </w:rPr>
        <w:t xml:space="preserve"> </w:t>
      </w:r>
      <w:r>
        <w:t>cmp=False,</w:t>
      </w:r>
      <w:r>
        <w:rPr>
          <w:spacing w:val="-3"/>
        </w:rPr>
        <w:t xml:space="preserve"> </w:t>
      </w:r>
      <w:r>
        <w:t>hash=False,</w:t>
      </w:r>
      <w:r>
        <w:rPr>
          <w:spacing w:val="-7"/>
        </w:rPr>
        <w:t xml:space="preserve"> </w:t>
      </w:r>
      <w:r>
        <w:t>repr=True)</w:t>
      </w:r>
      <w:r>
        <w:rPr>
          <w:spacing w:val="-7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UserSettings(MethodView):</w:t>
      </w:r>
    </w:p>
    <w:p>
      <w:pPr>
        <w:pStyle w:val="5"/>
        <w:spacing w:line="290" w:lineRule="auto"/>
        <w:ind w:left="1942" w:right="678" w:firstLine="2"/>
      </w:pPr>
      <w:r>
        <w:t>form = attr.ib(factory=settings_form_factory)</w:t>
      </w:r>
      <w:r>
        <w:rPr>
          <w:spacing w:val="1"/>
        </w:rPr>
        <w:t xml:space="preserve"> </w:t>
      </w:r>
      <w:r>
        <w:t>settings_update_handler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attr.ib(factory=settings_update_handler)</w:t>
      </w:r>
    </w:p>
    <w:p>
      <w:pPr>
        <w:pStyle w:val="5"/>
        <w:spacing w:before="29" w:line="884" w:lineRule="exact"/>
        <w:ind w:left="1944" w:right="5934"/>
      </w:pPr>
      <w:r>
        <w:t>decorators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[login_required]</w:t>
      </w:r>
      <w:r>
        <w:rPr>
          <w:spacing w:val="-7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get(self):</w:t>
      </w:r>
    </w:p>
    <w:p>
      <w:pPr>
        <w:pStyle w:val="5"/>
        <w:spacing w:line="333" w:lineRule="exact"/>
        <w:ind w:left="2263"/>
      </w:pPr>
      <w:r>
        <w:t>return</w:t>
      </w:r>
      <w:r>
        <w:rPr>
          <w:spacing w:val="-3"/>
        </w:rPr>
        <w:t xml:space="preserve"> </w:t>
      </w:r>
      <w:r>
        <w:t>self.render()</w:t>
      </w:r>
    </w:p>
    <w:p>
      <w:pPr>
        <w:pStyle w:val="5"/>
        <w:rPr>
          <w:sz w:val="45"/>
        </w:rPr>
      </w:pPr>
    </w:p>
    <w:p>
      <w:pPr>
        <w:pStyle w:val="5"/>
        <w:spacing w:before="1"/>
        <w:ind w:left="1944"/>
      </w:pPr>
      <w:r>
        <w:t>def</w:t>
      </w:r>
      <w:r>
        <w:rPr>
          <w:spacing w:val="-2"/>
        </w:rPr>
        <w:t xml:space="preserve"> </w:t>
      </w:r>
      <w:r>
        <w:t>post(self):</w:t>
      </w:r>
    </w:p>
    <w:p>
      <w:pPr>
        <w:pStyle w:val="5"/>
        <w:spacing w:before="73" w:line="288" w:lineRule="auto"/>
        <w:ind w:left="2582" w:right="5060" w:hanging="320"/>
      </w:pPr>
      <w:r>
        <w:t>if self.form.validate_on_submit():</w:t>
      </w:r>
      <w:r>
        <w:rPr>
          <w:spacing w:val="-78"/>
        </w:rPr>
        <w:t xml:space="preserve"> </w:t>
      </w:r>
      <w:r>
        <w:t>try:</w:t>
      </w:r>
    </w:p>
    <w:p>
      <w:pPr>
        <w:pStyle w:val="5"/>
        <w:spacing w:line="288" w:lineRule="auto"/>
        <w:ind w:left="3223" w:right="2384" w:hanging="322"/>
      </w:pPr>
      <w:r>
        <w:rPr>
          <w:w w:val="95"/>
        </w:rPr>
        <w:t>self.settings_update_handler.apply_changeset(</w:t>
      </w:r>
      <w:r>
        <w:rPr>
          <w:spacing w:val="1"/>
          <w:w w:val="95"/>
        </w:rPr>
        <w:t xml:space="preserve"> </w:t>
      </w:r>
      <w:r>
        <w:t>current_user,</w:t>
      </w:r>
      <w:r>
        <w:rPr>
          <w:spacing w:val="-3"/>
        </w:rPr>
        <w:t xml:space="preserve"> </w:t>
      </w:r>
      <w:r>
        <w:t>self.form.as_change()</w:t>
      </w:r>
    </w:p>
    <w:p>
      <w:pPr>
        <w:pStyle w:val="5"/>
        <w:ind w:left="2904"/>
      </w:pPr>
      <w:r>
        <w:rPr>
          <w:w w:val="99"/>
        </w:rPr>
        <w:t>)</w:t>
      </w:r>
    </w:p>
    <w:p>
      <w:pPr>
        <w:pStyle w:val="5"/>
        <w:spacing w:before="76"/>
        <w:ind w:left="2582"/>
      </w:pPr>
      <w:r>
        <w:t>except</w:t>
      </w:r>
      <w:r>
        <w:rPr>
          <w:spacing w:val="-3"/>
        </w:rPr>
        <w:t xml:space="preserve"> </w:t>
      </w:r>
      <w:r>
        <w:t>StopValidation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904" w:right="4032" w:hanging="3"/>
      </w:pPr>
      <w:r>
        <w:rPr>
          <w:w w:val="95"/>
        </w:rPr>
        <w:t>self.form.populate_errors(e.reasons)</w:t>
      </w:r>
      <w:r>
        <w:rPr>
          <w:spacing w:val="1"/>
          <w:w w:val="95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self.render()</w:t>
      </w:r>
    </w:p>
    <w:p>
      <w:pPr>
        <w:pStyle w:val="5"/>
        <w:ind w:left="2582"/>
      </w:pPr>
      <w:r>
        <w:t>except</w:t>
      </w:r>
      <w:r>
        <w:rPr>
          <w:spacing w:val="-2"/>
        </w:rPr>
        <w:t xml:space="preserve"> </w:t>
      </w:r>
      <w:r>
        <w:t>PersistenceError:</w:t>
      </w:r>
    </w:p>
    <w:p>
      <w:pPr>
        <w:pStyle w:val="5"/>
        <w:spacing w:before="76" w:line="288" w:lineRule="auto"/>
        <w:ind w:left="2904" w:right="1245" w:hanging="3"/>
      </w:pPr>
      <w:r>
        <w:t>logger.exception("Error while updating user settings")</w:t>
      </w:r>
      <w:r>
        <w:rPr>
          <w:spacing w:val="1"/>
        </w:rPr>
        <w:t xml:space="preserve"> </w:t>
      </w:r>
      <w:r>
        <w:t>flash(_("Error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settings"),</w:t>
      </w:r>
      <w:r>
        <w:rPr>
          <w:spacing w:val="-5"/>
        </w:rPr>
        <w:t xml:space="preserve"> </w:t>
      </w:r>
      <w:r>
        <w:t>"danger")</w:t>
      </w:r>
      <w:r>
        <w:rPr>
          <w:spacing w:val="-7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self.redirect()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line="288" w:lineRule="auto"/>
        <w:ind w:left="2582" w:right="3871"/>
      </w:pPr>
      <w:r>
        <w:t>flash(_("Settings</w:t>
      </w:r>
      <w:r>
        <w:rPr>
          <w:spacing w:val="-5"/>
        </w:rPr>
        <w:t xml:space="preserve"> </w:t>
      </w:r>
      <w:r>
        <w:t>updated."),</w:t>
      </w:r>
      <w:r>
        <w:rPr>
          <w:spacing w:val="-6"/>
        </w:rPr>
        <w:t xml:space="preserve"> </w:t>
      </w:r>
      <w:r>
        <w:t>"success")</w:t>
      </w:r>
      <w:r>
        <w:rPr>
          <w:spacing w:val="-77"/>
        </w:rPr>
        <w:t xml:space="preserve"> </w:t>
      </w:r>
      <w:r>
        <w:t>return self.redirect()</w:t>
      </w:r>
    </w:p>
    <w:p>
      <w:pPr>
        <w:pStyle w:val="5"/>
        <w:spacing w:before="3"/>
        <w:ind w:left="2263"/>
      </w:pPr>
      <w:r>
        <w:t>return</w:t>
      </w:r>
      <w:r>
        <w:rPr>
          <w:spacing w:val="-3"/>
        </w:rPr>
        <w:t xml:space="preserve"> </w:t>
      </w:r>
      <w:r>
        <w:t>self.render()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944"/>
      </w:pPr>
      <w:r>
        <w:t>def</w:t>
      </w:r>
      <w:r>
        <w:rPr>
          <w:spacing w:val="-2"/>
        </w:rPr>
        <w:t xml:space="preserve"> </w:t>
      </w:r>
      <w:r>
        <w:t>render(self):</w:t>
      </w:r>
    </w:p>
    <w:p>
      <w:pPr>
        <w:pStyle w:val="5"/>
        <w:spacing w:before="74"/>
        <w:ind w:left="1625" w:right="2265" w:firstLine="638"/>
      </w:pPr>
      <w:r>
        <w:t>return</w:t>
      </w:r>
      <w:r>
        <w:rPr>
          <w:spacing w:val="-13"/>
        </w:rPr>
        <w:t xml:space="preserve"> </w:t>
      </w:r>
      <w:r>
        <w:t>render_template("user/general_settings.html",</w:t>
      </w:r>
      <w:r>
        <w:rPr>
          <w:spacing w:val="-77"/>
        </w:rPr>
        <w:t xml:space="preserve"> </w:t>
      </w:r>
      <w:r>
        <w:t>form=self.form)</w:t>
      </w:r>
    </w:p>
    <w:p>
      <w:pPr>
        <w:pStyle w:val="5"/>
        <w:spacing w:before="11"/>
        <w:rPr>
          <w:sz w:val="44"/>
        </w:rPr>
      </w:pPr>
    </w:p>
    <w:p>
      <w:pPr>
        <w:pStyle w:val="5"/>
        <w:ind w:left="1944"/>
      </w:pPr>
      <w:r>
        <w:t>def</w:t>
      </w:r>
      <w:r>
        <w:rPr>
          <w:spacing w:val="-3"/>
        </w:rPr>
        <w:t xml:space="preserve"> </w:t>
      </w:r>
      <w:r>
        <w:t>redirect(self):</w:t>
      </w:r>
    </w:p>
    <w:p>
      <w:pPr>
        <w:pStyle w:val="5"/>
        <w:spacing w:before="74"/>
        <w:ind w:left="2263"/>
      </w:pPr>
      <w:r>
        <w:t>return</w:t>
      </w:r>
      <w:r>
        <w:rPr>
          <w:spacing w:val="-6"/>
        </w:rPr>
        <w:t xml:space="preserve"> </w:t>
      </w:r>
      <w:r>
        <w:t>redirect(url_for("user.settings"))</w:t>
      </w:r>
    </w:p>
    <w:p>
      <w:pPr>
        <w:pStyle w:val="5"/>
        <w:rPr>
          <w:sz w:val="34"/>
        </w:rPr>
      </w:pPr>
    </w:p>
    <w:p>
      <w:pPr>
        <w:pStyle w:val="5"/>
        <w:spacing w:before="2"/>
        <w:rPr>
          <w:sz w:val="49"/>
        </w:rPr>
      </w:pPr>
    </w:p>
    <w:p>
      <w:pPr>
        <w:pStyle w:val="5"/>
        <w:spacing w:line="288" w:lineRule="auto"/>
        <w:ind w:left="1625" w:right="2376"/>
      </w:pPr>
      <w:r>
        <w:t>@attr.s(frozen=True,</w:t>
      </w:r>
      <w:r>
        <w:rPr>
          <w:spacing w:val="-7"/>
        </w:rPr>
        <w:t xml:space="preserve"> </w:t>
      </w:r>
      <w:r>
        <w:t>hash=False,</w:t>
      </w:r>
      <w:r>
        <w:rPr>
          <w:spacing w:val="-5"/>
        </w:rPr>
        <w:t xml:space="preserve"> </w:t>
      </w:r>
      <w:r>
        <w:t>cmp=False,</w:t>
      </w:r>
      <w:r>
        <w:rPr>
          <w:spacing w:val="-4"/>
        </w:rPr>
        <w:t xml:space="preserve"> </w:t>
      </w:r>
      <w:r>
        <w:t>repr=True)</w:t>
      </w:r>
      <w:r>
        <w:rPr>
          <w:spacing w:val="-7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ChangePassword(MethodView):</w:t>
      </w:r>
    </w:p>
    <w:p>
      <w:pPr>
        <w:pStyle w:val="5"/>
        <w:spacing w:before="3" w:line="288" w:lineRule="auto"/>
        <w:ind w:left="1944" w:right="2331"/>
      </w:pPr>
      <w:r>
        <w:t>form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attr.ib(factory=change_password_form_factory)</w:t>
      </w:r>
      <w:r>
        <w:rPr>
          <w:spacing w:val="-77"/>
        </w:rPr>
        <w:t xml:space="preserve"> </w:t>
      </w:r>
      <w:r>
        <w:t>password_update_handler</w:t>
      </w:r>
      <w:r>
        <w:rPr>
          <w:spacing w:val="-2"/>
        </w:rPr>
        <w:t xml:space="preserve"> </w:t>
      </w:r>
      <w:r>
        <w:t>=</w:t>
      </w:r>
    </w:p>
    <w:p>
      <w:pPr>
        <w:pStyle w:val="5"/>
        <w:spacing w:line="294" w:lineRule="exact"/>
        <w:ind w:left="1625"/>
      </w:pPr>
      <w:r>
        <w:t>attr.ib(factory=password_update_handler)</w:t>
      </w:r>
    </w:p>
    <w:p>
      <w:pPr>
        <w:pStyle w:val="5"/>
        <w:spacing w:before="74"/>
        <w:ind w:left="1944"/>
      </w:pPr>
      <w:r>
        <w:t>decorators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[login_required]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944"/>
      </w:pPr>
      <w:r>
        <w:t>def</w:t>
      </w:r>
      <w:r>
        <w:rPr>
          <w:spacing w:val="-5"/>
        </w:rPr>
        <w:t xml:space="preserve"> </w:t>
      </w:r>
      <w:r>
        <w:t>get(self):</w:t>
      </w:r>
    </w:p>
    <w:p>
      <w:pPr>
        <w:pStyle w:val="5"/>
        <w:spacing w:before="76"/>
        <w:ind w:left="2263"/>
      </w:pPr>
      <w:r>
        <w:t>return</w:t>
      </w:r>
      <w:r>
        <w:rPr>
          <w:spacing w:val="-3"/>
        </w:rPr>
        <w:t xml:space="preserve"> </w:t>
      </w:r>
      <w:r>
        <w:t>self.render()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944"/>
      </w:pPr>
      <w:r>
        <w:t>def</w:t>
      </w:r>
      <w:r>
        <w:rPr>
          <w:spacing w:val="-2"/>
        </w:rPr>
        <w:t xml:space="preserve"> </w:t>
      </w:r>
      <w:r>
        <w:t>post(self):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582" w:right="5060" w:hanging="320"/>
      </w:pPr>
      <w:r>
        <w:t>if self.form.validate_on_submit():</w:t>
      </w:r>
      <w:r>
        <w:rPr>
          <w:spacing w:val="-78"/>
        </w:rPr>
        <w:t xml:space="preserve"> </w:t>
      </w:r>
      <w:r>
        <w:t>try:</w:t>
      </w:r>
    </w:p>
    <w:p>
      <w:pPr>
        <w:pStyle w:val="5"/>
        <w:spacing w:line="290" w:lineRule="auto"/>
        <w:ind w:left="3223" w:right="2384" w:hanging="322"/>
      </w:pPr>
      <w:r>
        <w:t>self.password_update_handler.apply_changeset(</w:t>
      </w:r>
      <w:r>
        <w:rPr>
          <w:spacing w:val="-77"/>
        </w:rPr>
        <w:t xml:space="preserve"> </w:t>
      </w:r>
      <w:r>
        <w:t>current_user,</w:t>
      </w:r>
      <w:r>
        <w:rPr>
          <w:spacing w:val="-3"/>
        </w:rPr>
        <w:t xml:space="preserve"> </w:t>
      </w:r>
      <w:r>
        <w:t>self.form.as_change()</w:t>
      </w:r>
    </w:p>
    <w:p>
      <w:pPr>
        <w:pStyle w:val="5"/>
        <w:spacing w:line="363" w:lineRule="exact"/>
        <w:ind w:left="2904"/>
      </w:pPr>
      <w:r>
        <w:rPr>
          <w:w w:val="99"/>
        </w:rPr>
        <w:t>)</w:t>
      </w:r>
    </w:p>
    <w:p>
      <w:pPr>
        <w:pStyle w:val="5"/>
        <w:spacing w:before="73" w:line="288" w:lineRule="auto"/>
        <w:ind w:left="2902" w:right="4032" w:hanging="320"/>
      </w:pPr>
      <w:r>
        <w:t>except StopValidation as e:</w:t>
      </w:r>
      <w:r>
        <w:rPr>
          <w:spacing w:val="1"/>
        </w:rPr>
        <w:t xml:space="preserve"> </w:t>
      </w:r>
      <w:r>
        <w:rPr>
          <w:w w:val="95"/>
        </w:rPr>
        <w:t>self.form.populate_errors(e.reasons)</w:t>
      </w:r>
      <w:r>
        <w:rPr>
          <w:spacing w:val="1"/>
          <w:w w:val="95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self.render()</w:t>
      </w:r>
    </w:p>
    <w:p>
      <w:pPr>
        <w:pStyle w:val="5"/>
        <w:spacing w:before="1"/>
        <w:ind w:left="2582"/>
      </w:pPr>
      <w:r>
        <w:t>except</w:t>
      </w:r>
      <w:r>
        <w:rPr>
          <w:spacing w:val="-2"/>
        </w:rPr>
        <w:t xml:space="preserve"> </w:t>
      </w:r>
      <w:r>
        <w:t>PersistenceError:</w:t>
      </w:r>
    </w:p>
    <w:p>
      <w:pPr>
        <w:pStyle w:val="5"/>
        <w:spacing w:before="76" w:line="288" w:lineRule="auto"/>
        <w:ind w:left="2904" w:right="1626" w:hanging="3"/>
      </w:pPr>
      <w:r>
        <w:t>logger.exception("Error while changing password")</w:t>
      </w:r>
      <w:r>
        <w:rPr>
          <w:spacing w:val="1"/>
        </w:rPr>
        <w:t xml:space="preserve"> </w:t>
      </w:r>
      <w:r>
        <w:t>flash(_("Error</w:t>
      </w:r>
      <w:r>
        <w:rPr>
          <w:spacing w:val="-5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password"),</w:t>
      </w:r>
      <w:r>
        <w:rPr>
          <w:spacing w:val="-5"/>
        </w:rPr>
        <w:t xml:space="preserve"> </w:t>
      </w:r>
      <w:r>
        <w:t>"danger")</w:t>
      </w:r>
      <w:r>
        <w:rPr>
          <w:spacing w:val="-7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self.redirect()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line="288" w:lineRule="auto"/>
        <w:ind w:left="2582" w:right="3642"/>
      </w:pPr>
      <w:r>
        <w:t>flash(_("Password</w:t>
      </w:r>
      <w:r>
        <w:rPr>
          <w:spacing w:val="-6"/>
        </w:rPr>
        <w:t xml:space="preserve"> </w:t>
      </w:r>
      <w:r>
        <w:t>updated."),</w:t>
      </w:r>
      <w:r>
        <w:rPr>
          <w:spacing w:val="-7"/>
        </w:rPr>
        <w:t xml:space="preserve"> </w:t>
      </w:r>
      <w:r>
        <w:t>"success")</w:t>
      </w:r>
      <w:r>
        <w:rPr>
          <w:spacing w:val="-77"/>
        </w:rPr>
        <w:t xml:space="preserve"> </w:t>
      </w:r>
      <w:r>
        <w:t>return self.redirect()</w:t>
      </w:r>
    </w:p>
    <w:p>
      <w:pPr>
        <w:pStyle w:val="5"/>
        <w:ind w:left="2263"/>
      </w:pPr>
      <w:r>
        <w:t>return</w:t>
      </w:r>
      <w:r>
        <w:rPr>
          <w:spacing w:val="-3"/>
        </w:rPr>
        <w:t xml:space="preserve"> </w:t>
      </w:r>
      <w:r>
        <w:t>self.render()</w:t>
      </w:r>
    </w:p>
    <w:p>
      <w:pPr>
        <w:pStyle w:val="5"/>
        <w:rPr>
          <w:sz w:val="45"/>
        </w:rPr>
      </w:pPr>
    </w:p>
    <w:p>
      <w:pPr>
        <w:pStyle w:val="5"/>
        <w:ind w:left="1944"/>
      </w:pPr>
      <w:r>
        <w:t>def</w:t>
      </w:r>
      <w:r>
        <w:rPr>
          <w:spacing w:val="-2"/>
        </w:rPr>
        <w:t xml:space="preserve"> </w:t>
      </w:r>
      <w:r>
        <w:t>render(self):</w:t>
      </w:r>
    </w:p>
    <w:p>
      <w:pPr>
        <w:pStyle w:val="5"/>
        <w:spacing w:before="74"/>
        <w:ind w:left="1625" w:right="2054" w:firstLine="638"/>
      </w:pPr>
      <w:r>
        <w:t>return</w:t>
      </w:r>
      <w:r>
        <w:rPr>
          <w:spacing w:val="-16"/>
        </w:rPr>
        <w:t xml:space="preserve"> </w:t>
      </w:r>
      <w:r>
        <w:t>render_template("user/change_password.html",</w:t>
      </w:r>
      <w:r>
        <w:rPr>
          <w:spacing w:val="-77"/>
        </w:rPr>
        <w:t xml:space="preserve"> </w:t>
      </w:r>
      <w:r>
        <w:t>form=self.form)</w:t>
      </w:r>
    </w:p>
    <w:p>
      <w:pPr>
        <w:pStyle w:val="5"/>
        <w:spacing w:before="11"/>
        <w:rPr>
          <w:sz w:val="44"/>
        </w:rPr>
      </w:pPr>
    </w:p>
    <w:p>
      <w:pPr>
        <w:pStyle w:val="5"/>
        <w:ind w:left="1944"/>
      </w:pPr>
      <w:r>
        <w:t>def</w:t>
      </w:r>
      <w:r>
        <w:rPr>
          <w:spacing w:val="-3"/>
        </w:rPr>
        <w:t xml:space="preserve"> </w:t>
      </w:r>
      <w:r>
        <w:t>redirect(self):</w:t>
      </w:r>
    </w:p>
    <w:p>
      <w:pPr>
        <w:pStyle w:val="5"/>
        <w:spacing w:before="74"/>
        <w:ind w:left="2263"/>
      </w:pPr>
      <w:r>
        <w:t>return</w:t>
      </w:r>
      <w:r>
        <w:rPr>
          <w:spacing w:val="-8"/>
        </w:rPr>
        <w:t xml:space="preserve"> </w:t>
      </w:r>
      <w:r>
        <w:t>redirect(url_for("user.change_password"))</w:t>
      </w:r>
    </w:p>
    <w:p>
      <w:pPr>
        <w:pStyle w:val="5"/>
        <w:rPr>
          <w:sz w:val="34"/>
        </w:rPr>
      </w:pPr>
    </w:p>
    <w:p>
      <w:pPr>
        <w:pStyle w:val="5"/>
        <w:spacing w:before="2"/>
        <w:rPr>
          <w:sz w:val="49"/>
        </w:rPr>
      </w:pPr>
    </w:p>
    <w:p>
      <w:pPr>
        <w:pStyle w:val="5"/>
        <w:spacing w:before="1" w:line="288" w:lineRule="auto"/>
        <w:ind w:left="1625" w:right="2360"/>
      </w:pPr>
      <w:r>
        <w:t>@attr.s(frozen=True, cmp=False, hash=False, repr=True)</w:t>
      </w:r>
      <w:r>
        <w:rPr>
          <w:spacing w:val="-78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ChangeEmail(MethodView):</w:t>
      </w:r>
    </w:p>
    <w:p>
      <w:pPr>
        <w:pStyle w:val="5"/>
        <w:spacing w:line="288" w:lineRule="auto"/>
        <w:ind w:left="1944" w:right="1246"/>
      </w:pPr>
      <w:r>
        <w:t>form = attr.ib(factory=change_email_form_factory)</w:t>
      </w:r>
      <w:r>
        <w:rPr>
          <w:spacing w:val="1"/>
        </w:rPr>
        <w:t xml:space="preserve"> </w:t>
      </w:r>
      <w:r>
        <w:t>update_email_handler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attr.ib(factory=email_update_handler)</w:t>
      </w:r>
      <w:r>
        <w:rPr>
          <w:spacing w:val="-77"/>
        </w:rPr>
        <w:t xml:space="preserve"> </w:t>
      </w:r>
      <w:r>
        <w:t>decorators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[login_required]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"/>
        <w:rPr>
          <w:sz w:val="20"/>
        </w:rPr>
      </w:pPr>
    </w:p>
    <w:p>
      <w:pPr>
        <w:pStyle w:val="5"/>
        <w:spacing w:before="86"/>
        <w:ind w:left="1944"/>
      </w:pPr>
      <w:r>
        <w:t>def</w:t>
      </w:r>
      <w:r>
        <w:rPr>
          <w:spacing w:val="-5"/>
        </w:rPr>
        <w:t xml:space="preserve"> </w:t>
      </w:r>
      <w:r>
        <w:t>get(self):</w:t>
      </w:r>
    </w:p>
    <w:p>
      <w:pPr>
        <w:pStyle w:val="5"/>
        <w:spacing w:before="73"/>
        <w:ind w:left="2263"/>
      </w:pPr>
      <w:r>
        <w:t>return</w:t>
      </w:r>
      <w:r>
        <w:rPr>
          <w:spacing w:val="-3"/>
        </w:rPr>
        <w:t xml:space="preserve"> </w:t>
      </w:r>
      <w:r>
        <w:t>self.render()</w:t>
      </w:r>
    </w:p>
    <w:p>
      <w:pPr>
        <w:pStyle w:val="5"/>
        <w:rPr>
          <w:sz w:val="45"/>
        </w:rPr>
      </w:pPr>
    </w:p>
    <w:p>
      <w:pPr>
        <w:pStyle w:val="5"/>
        <w:ind w:left="1944"/>
      </w:pPr>
      <w:r>
        <w:t>def</w:t>
      </w:r>
      <w:r>
        <w:rPr>
          <w:spacing w:val="-2"/>
        </w:rPr>
        <w:t xml:space="preserve"> </w:t>
      </w:r>
      <w:r>
        <w:t>post(self):</w:t>
      </w:r>
    </w:p>
    <w:p>
      <w:pPr>
        <w:pStyle w:val="5"/>
        <w:spacing w:before="74" w:line="288" w:lineRule="auto"/>
        <w:ind w:left="2582" w:right="5060" w:hanging="320"/>
      </w:pPr>
      <w:r>
        <w:t>if self.form.validate_on_submit():</w:t>
      </w:r>
      <w:r>
        <w:rPr>
          <w:spacing w:val="-78"/>
        </w:rPr>
        <w:t xml:space="preserve"> </w:t>
      </w:r>
      <w:r>
        <w:t>try:</w:t>
      </w:r>
    </w:p>
    <w:p>
      <w:pPr>
        <w:pStyle w:val="5"/>
        <w:spacing w:line="288" w:lineRule="auto"/>
        <w:ind w:left="3223" w:right="2384" w:hanging="322"/>
      </w:pPr>
      <w:r>
        <w:rPr>
          <w:w w:val="95"/>
        </w:rPr>
        <w:t>self.update_email_handler.apply_changeset(</w:t>
      </w:r>
      <w:r>
        <w:rPr>
          <w:spacing w:val="1"/>
          <w:w w:val="95"/>
        </w:rPr>
        <w:t xml:space="preserve"> </w:t>
      </w:r>
      <w:r>
        <w:t>current_user,</w:t>
      </w:r>
      <w:r>
        <w:rPr>
          <w:spacing w:val="-3"/>
        </w:rPr>
        <w:t xml:space="preserve"> </w:t>
      </w:r>
      <w:r>
        <w:t>self.form.as_change()</w:t>
      </w:r>
    </w:p>
    <w:p>
      <w:pPr>
        <w:pStyle w:val="5"/>
        <w:spacing w:before="3"/>
        <w:ind w:left="2904"/>
      </w:pPr>
      <w:r>
        <w:rPr>
          <w:w w:val="99"/>
        </w:rPr>
        <w:t>)</w:t>
      </w:r>
    </w:p>
    <w:p>
      <w:pPr>
        <w:pStyle w:val="5"/>
        <w:spacing w:before="74" w:line="288" w:lineRule="auto"/>
        <w:ind w:left="2902" w:right="4032" w:hanging="320"/>
      </w:pPr>
      <w:r>
        <w:t>except StopValidation as e:</w:t>
      </w:r>
      <w:r>
        <w:rPr>
          <w:spacing w:val="1"/>
        </w:rPr>
        <w:t xml:space="preserve"> </w:t>
      </w:r>
      <w:r>
        <w:rPr>
          <w:w w:val="95"/>
        </w:rPr>
        <w:t>self.form.populate_errors(e.reasons)</w:t>
      </w:r>
      <w:r>
        <w:rPr>
          <w:spacing w:val="1"/>
          <w:w w:val="95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self.render()</w:t>
      </w:r>
    </w:p>
    <w:p>
      <w:pPr>
        <w:pStyle w:val="5"/>
        <w:ind w:left="2582"/>
      </w:pPr>
      <w:r>
        <w:t>except</w:t>
      </w:r>
      <w:r>
        <w:rPr>
          <w:spacing w:val="-2"/>
        </w:rPr>
        <w:t xml:space="preserve"> </w:t>
      </w:r>
      <w:r>
        <w:t>PersistenceError:</w:t>
      </w:r>
    </w:p>
    <w:p>
      <w:pPr>
        <w:pStyle w:val="5"/>
        <w:spacing w:before="74" w:line="288" w:lineRule="auto"/>
        <w:ind w:left="2904" w:right="2194" w:hanging="3"/>
      </w:pPr>
      <w:r>
        <w:t>logger.exception("Error while updating email")</w:t>
      </w:r>
      <w:r>
        <w:rPr>
          <w:spacing w:val="1"/>
        </w:rPr>
        <w:t xml:space="preserve"> </w:t>
      </w:r>
      <w:r>
        <w:t>flash(_("Error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email"),</w:t>
      </w:r>
      <w:r>
        <w:rPr>
          <w:spacing w:val="-5"/>
        </w:rPr>
        <w:t xml:space="preserve"> </w:t>
      </w:r>
      <w:r>
        <w:t>"danger")</w:t>
      </w:r>
      <w:r>
        <w:rPr>
          <w:spacing w:val="-7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self.redirect()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2582" w:right="3012"/>
      </w:pPr>
      <w:r>
        <w:t>flash(_("Email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updated."),</w:t>
      </w:r>
      <w:r>
        <w:rPr>
          <w:spacing w:val="-5"/>
        </w:rPr>
        <w:t xml:space="preserve"> </w:t>
      </w:r>
      <w:r>
        <w:t>"success")</w:t>
      </w:r>
      <w:r>
        <w:rPr>
          <w:spacing w:val="-77"/>
        </w:rPr>
        <w:t xml:space="preserve"> </w:t>
      </w:r>
      <w:r>
        <w:t>return self.redirect()</w:t>
      </w:r>
    </w:p>
    <w:p>
      <w:pPr>
        <w:pStyle w:val="5"/>
        <w:ind w:left="2263"/>
      </w:pPr>
      <w:r>
        <w:t>return</w:t>
      </w:r>
      <w:r>
        <w:rPr>
          <w:spacing w:val="-3"/>
        </w:rPr>
        <w:t xml:space="preserve"> </w:t>
      </w:r>
      <w:r>
        <w:t>self.render()</w:t>
      </w:r>
    </w:p>
    <w:p>
      <w:pPr>
        <w:pStyle w:val="5"/>
        <w:rPr>
          <w:sz w:val="45"/>
        </w:rPr>
      </w:pPr>
    </w:p>
    <w:p>
      <w:pPr>
        <w:pStyle w:val="5"/>
        <w:ind w:left="1944"/>
      </w:pPr>
      <w:r>
        <w:t>def</w:t>
      </w:r>
      <w:r>
        <w:rPr>
          <w:spacing w:val="-2"/>
        </w:rPr>
        <w:t xml:space="preserve"> </w:t>
      </w:r>
      <w:r>
        <w:t>render(self):</w:t>
      </w:r>
    </w:p>
    <w:p>
      <w:pPr>
        <w:pStyle w:val="5"/>
        <w:spacing w:before="75"/>
        <w:ind w:left="2263"/>
      </w:pPr>
      <w:r>
        <w:t>return</w:t>
      </w:r>
      <w:r>
        <w:rPr>
          <w:spacing w:val="-9"/>
        </w:rPr>
        <w:t xml:space="preserve"> </w:t>
      </w:r>
      <w:r>
        <w:t>render_template("user/change_email.html",</w:t>
      </w:r>
      <w:r>
        <w:rPr>
          <w:spacing w:val="-7"/>
        </w:rPr>
        <w:t xml:space="preserve"> </w:t>
      </w:r>
      <w:r>
        <w:t>form=self.form)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944"/>
      </w:pPr>
      <w:r>
        <w:t>def</w:t>
      </w:r>
      <w:r>
        <w:rPr>
          <w:spacing w:val="-3"/>
        </w:rPr>
        <w:t xml:space="preserve"> </w:t>
      </w:r>
      <w:r>
        <w:t>redirect(self):</w:t>
      </w:r>
    </w:p>
    <w:p>
      <w:pPr>
        <w:pStyle w:val="5"/>
        <w:spacing w:before="73" w:line="288" w:lineRule="auto"/>
        <w:ind w:left="1625" w:right="3305" w:firstLine="638"/>
      </w:pPr>
      <w:r>
        <w:t>return</w:t>
      </w:r>
      <w:r>
        <w:rPr>
          <w:spacing w:val="-13"/>
        </w:rPr>
        <w:t xml:space="preserve"> </w:t>
      </w:r>
      <w:r>
        <w:t>redirect(url_for("user.change_email"))</w:t>
      </w:r>
      <w:r>
        <w:rPr>
          <w:spacing w:val="-7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berth_type(s):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before="1"/>
        <w:ind w:left="1942"/>
      </w:pPr>
      <w:r>
        <w:t>if</w:t>
      </w:r>
      <w:r>
        <w:rPr>
          <w:spacing w:val="-2"/>
        </w:rPr>
        <w:t xml:space="preserve"> </w:t>
      </w:r>
      <w:r>
        <w:t>s&gt;0 and</w:t>
      </w:r>
      <w:r>
        <w:rPr>
          <w:spacing w:val="-1"/>
        </w:rPr>
        <w:t xml:space="preserve"> </w:t>
      </w:r>
      <w:r>
        <w:t>s&lt;73: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582" w:right="5824" w:hanging="320"/>
      </w:pPr>
      <w:r>
        <w:t>if s % 8 == 1 or s % 8 == 4:</w:t>
      </w:r>
      <w:r>
        <w:rPr>
          <w:spacing w:val="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(s),</w:t>
      </w:r>
      <w:r>
        <w:rPr>
          <w:spacing w:val="-4"/>
        </w:rPr>
        <w:t xml:space="preserve"> </w:t>
      </w:r>
      <w:r>
        <w:t>"is</w:t>
      </w:r>
      <w:r>
        <w:rPr>
          <w:spacing w:val="-4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berth"</w:t>
      </w:r>
    </w:p>
    <w:p>
      <w:pPr>
        <w:pStyle w:val="5"/>
        <w:spacing w:line="288" w:lineRule="auto"/>
        <w:ind w:left="2179" w:right="5645"/>
        <w:jc w:val="right"/>
      </w:pPr>
      <w:r>
        <w:t>elif s % 8 == 2 or s % 8 == 5:</w:t>
      </w:r>
      <w:r>
        <w:rPr>
          <w:spacing w:val="-77"/>
        </w:rPr>
        <w:t xml:space="preserve"> </w:t>
      </w:r>
      <w:r>
        <w:t>print (s), "is middle berth"</w:t>
      </w:r>
      <w:r>
        <w:rPr>
          <w:spacing w:val="1"/>
        </w:rPr>
        <w:t xml:space="preserve"> </w:t>
      </w:r>
      <w:r>
        <w:t>elif s %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6:</w:t>
      </w:r>
    </w:p>
    <w:p>
      <w:pPr>
        <w:pStyle w:val="5"/>
        <w:spacing w:before="3" w:line="288" w:lineRule="auto"/>
        <w:ind w:left="2263" w:right="5753" w:firstLine="319"/>
      </w:pPr>
      <w:r>
        <w:t>print (s), "is upper berth"</w:t>
      </w:r>
      <w:r>
        <w:rPr>
          <w:spacing w:val="-78"/>
        </w:rPr>
        <w:t xml:space="preserve"> </w:t>
      </w:r>
      <w:r>
        <w:t>elif s</w:t>
      </w:r>
      <w:r>
        <w:rPr>
          <w:spacing w:val="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7:</w:t>
      </w:r>
    </w:p>
    <w:p>
      <w:pPr>
        <w:pStyle w:val="5"/>
        <w:spacing w:line="288" w:lineRule="auto"/>
        <w:ind w:left="2263" w:right="5194" w:firstLine="319"/>
      </w:pPr>
      <w:r>
        <w:t>print (s), "is side lower berth"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spacing w:before="3"/>
        <w:ind w:left="2582"/>
      </w:pPr>
      <w:r>
        <w:t>print</w:t>
      </w:r>
      <w:r>
        <w:rPr>
          <w:spacing w:val="-1"/>
        </w:rPr>
        <w:t xml:space="preserve"> </w:t>
      </w:r>
      <w:r>
        <w:t>(s), "is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berth"</w:t>
      </w:r>
    </w:p>
    <w:p>
      <w:pPr>
        <w:pStyle w:val="5"/>
        <w:spacing w:before="73"/>
        <w:ind w:left="1944"/>
      </w:pPr>
      <w:r>
        <w:t>else:</w:t>
      </w:r>
    </w:p>
    <w:p>
      <w:pPr>
        <w:pStyle w:val="5"/>
        <w:spacing w:before="74"/>
        <w:ind w:left="2263"/>
      </w:pPr>
      <w:r>
        <w:t>print</w:t>
      </w:r>
      <w:r>
        <w:rPr>
          <w:spacing w:val="-3"/>
        </w:rPr>
        <w:t xml:space="preserve"> </w:t>
      </w:r>
      <w:r>
        <w:t>(s),</w:t>
      </w:r>
      <w:r>
        <w:rPr>
          <w:spacing w:val="-2"/>
        </w:rPr>
        <w:t xml:space="preserve"> </w:t>
      </w:r>
      <w:r>
        <w:t>"invalid</w:t>
      </w:r>
      <w:r>
        <w:rPr>
          <w:spacing w:val="-1"/>
        </w:rPr>
        <w:t xml:space="preserve"> </w:t>
      </w:r>
      <w:r>
        <w:t>seat</w:t>
      </w:r>
      <w:r>
        <w:rPr>
          <w:spacing w:val="-3"/>
        </w:rPr>
        <w:t xml:space="preserve"> </w:t>
      </w:r>
      <w:r>
        <w:t>number"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8445"/>
      </w:pPr>
      <w:r>
        <w:t>#</w:t>
      </w:r>
      <w:r>
        <w:rPr>
          <w:spacing w:val="-10"/>
        </w:rPr>
        <w:t xml:space="preserve"> </w:t>
      </w:r>
      <w:r>
        <w:t>Driver</w:t>
      </w:r>
      <w:r>
        <w:rPr>
          <w:spacing w:val="-9"/>
        </w:rPr>
        <w:t xml:space="preserve"> </w:t>
      </w:r>
      <w:r>
        <w:t>code</w:t>
      </w:r>
      <w:r>
        <w:rPr>
          <w:spacing w:val="-77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>
      <w:pPr>
        <w:pStyle w:val="5"/>
        <w:tabs>
          <w:tab w:val="left" w:pos="3934"/>
        </w:tabs>
        <w:ind w:left="1625"/>
      </w:pPr>
      <w:r>
        <w:t>berth_type(s)</w:t>
      </w:r>
      <w:r>
        <w:tab/>
      </w:r>
      <w:r>
        <w:t>#</w:t>
      </w:r>
      <w:r>
        <w:rPr>
          <w:spacing w:val="-2"/>
        </w:rPr>
        <w:t xml:space="preserve"> </w:t>
      </w:r>
      <w:r>
        <w:t>fxn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berth</w:t>
      </w:r>
      <w:r>
        <w:rPr>
          <w:spacing w:val="-3"/>
        </w:rPr>
        <w:t xml:space="preserve"> </w:t>
      </w:r>
      <w:r>
        <w:t>type</w:t>
      </w:r>
    </w:p>
    <w:p>
      <w:pPr>
        <w:pStyle w:val="5"/>
        <w:spacing w:before="1"/>
        <w:rPr>
          <w:sz w:val="45"/>
        </w:rPr>
      </w:pPr>
    </w:p>
    <w:p>
      <w:pPr>
        <w:pStyle w:val="5"/>
        <w:ind w:left="1625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</w:t>
      </w:r>
    </w:p>
    <w:p>
      <w:pPr>
        <w:pStyle w:val="5"/>
        <w:tabs>
          <w:tab w:val="left" w:pos="3854"/>
        </w:tabs>
        <w:spacing w:before="74"/>
        <w:ind w:left="1625"/>
      </w:pPr>
      <w:r>
        <w:t>berth_type(s)</w:t>
      </w:r>
      <w:r>
        <w:tab/>
      </w:r>
      <w:r>
        <w:t>#</w:t>
      </w:r>
      <w:r>
        <w:rPr>
          <w:spacing w:val="-3"/>
        </w:rPr>
        <w:t xml:space="preserve"> </w:t>
      </w:r>
      <w:r>
        <w:t>fxn</w:t>
      </w:r>
      <w:r>
        <w:rPr>
          <w:spacing w:val="-2"/>
        </w:rPr>
        <w:t xml:space="preserve"> </w:t>
      </w:r>
      <w:r>
        <w:t>call for</w:t>
      </w:r>
      <w:r>
        <w:rPr>
          <w:spacing w:val="-3"/>
        </w:rPr>
        <w:t xml:space="preserve"> </w:t>
      </w:r>
      <w:r>
        <w:t>berth type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</w:t>
      </w:r>
    </w:p>
    <w:p>
      <w:pPr>
        <w:pStyle w:val="5"/>
        <w:tabs>
          <w:tab w:val="left" w:pos="3934"/>
        </w:tabs>
        <w:spacing w:before="73" w:line="290" w:lineRule="auto"/>
        <w:ind w:left="1625" w:right="4761"/>
      </w:pPr>
      <w:r>
        <w:t>berth_type(s)</w:t>
      </w:r>
      <w:r>
        <w:tab/>
      </w:r>
      <w:r>
        <w:t>#</w:t>
      </w:r>
      <w:r>
        <w:rPr>
          <w:spacing w:val="-2"/>
        </w:rPr>
        <w:t xml:space="preserve"> </w:t>
      </w:r>
      <w:r>
        <w:t>fxn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berth</w:t>
      </w:r>
      <w:r>
        <w:rPr>
          <w:spacing w:val="-2"/>
        </w:rPr>
        <w:t xml:space="preserve"> </w:t>
      </w:r>
      <w:r>
        <w:t>type</w:t>
      </w:r>
      <w:r>
        <w:rPr>
          <w:spacing w:val="-7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Ticket:</w:t>
      </w:r>
    </w:p>
    <w:p>
      <w:pPr>
        <w:pStyle w:val="5"/>
        <w:spacing w:line="364" w:lineRule="exact"/>
        <w:ind w:left="1944"/>
      </w:pPr>
      <w:r>
        <w:t>counter=0</w:t>
      </w:r>
    </w:p>
    <w:p>
      <w:pPr>
        <w:pStyle w:val="5"/>
        <w:tabs>
          <w:tab w:val="left" w:pos="2769"/>
          <w:tab w:val="left" w:pos="3126"/>
          <w:tab w:val="left" w:pos="3551"/>
        </w:tabs>
        <w:spacing w:before="74" w:line="288" w:lineRule="auto"/>
        <w:ind w:left="2263" w:right="2683" w:hanging="320"/>
      </w:pPr>
      <w:r>
        <w:t>def</w:t>
      </w:r>
      <w:r>
        <w:rPr>
          <w:u w:val="thick"/>
        </w:rPr>
        <w:tab/>
      </w:r>
      <w:r>
        <w:t>init</w:t>
      </w:r>
      <w:r>
        <w:rPr>
          <w:u w:val="thick"/>
        </w:rPr>
        <w:tab/>
      </w:r>
      <w:r>
        <w:t>(self,passenger_name,source,destination):</w:t>
      </w:r>
      <w:r>
        <w:rPr>
          <w:spacing w:val="-77"/>
        </w:rPr>
        <w:t xml:space="preserve"> </w:t>
      </w:r>
      <w:r>
        <w:t>self.</w:t>
      </w:r>
      <w:r>
        <w:rPr>
          <w:u w:val="thick"/>
        </w:rPr>
        <w:tab/>
      </w:r>
      <w:r>
        <w:t>passenger_name=passenger_name</w:t>
      </w:r>
    </w:p>
    <w:p>
      <w:pPr>
        <w:pStyle w:val="5"/>
        <w:tabs>
          <w:tab w:val="left" w:pos="3126"/>
        </w:tabs>
        <w:ind w:left="2263"/>
      </w:pPr>
      <w:r>
        <w:t>self.</w:t>
      </w:r>
      <w:r>
        <w:rPr>
          <w:u w:val="thick"/>
        </w:rPr>
        <w:tab/>
      </w:r>
      <w:r>
        <w:t>source=source</w:t>
      </w:r>
    </w:p>
    <w:p>
      <w:pPr>
        <w:pStyle w:val="5"/>
        <w:tabs>
          <w:tab w:val="left" w:pos="3126"/>
        </w:tabs>
        <w:spacing w:before="74" w:line="288" w:lineRule="auto"/>
        <w:ind w:left="2263" w:right="5589"/>
      </w:pPr>
      <w:r>
        <w:t>self.</w:t>
      </w:r>
      <w:r>
        <w:rPr>
          <w:u w:val="thick"/>
        </w:rPr>
        <w:tab/>
      </w:r>
      <w:r>
        <w:rPr>
          <w:spacing w:val="-1"/>
        </w:rPr>
        <w:t>destination=destination</w:t>
      </w:r>
      <w:r>
        <w:rPr>
          <w:spacing w:val="-77"/>
        </w:rPr>
        <w:t xml:space="preserve"> </w:t>
      </w:r>
      <w:r>
        <w:t>self.Counter=Ticket.counter</w:t>
      </w:r>
      <w:r>
        <w:rPr>
          <w:spacing w:val="1"/>
        </w:rPr>
        <w:t xml:space="preserve"> </w:t>
      </w:r>
      <w:r>
        <w:t>Ticket.counter+=1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944"/>
      </w:pPr>
      <w:r>
        <w:t>def</w:t>
      </w:r>
      <w:r>
        <w:rPr>
          <w:spacing w:val="-5"/>
        </w:rPr>
        <w:t xml:space="preserve"> </w:t>
      </w:r>
      <w:r>
        <w:t>validate_source_destination(self):</w:t>
      </w:r>
    </w:p>
    <w:p>
      <w:pPr>
        <w:pStyle w:val="5"/>
        <w:tabs>
          <w:tab w:val="left" w:pos="2486"/>
          <w:tab w:val="left" w:pos="3508"/>
          <w:tab w:val="left" w:pos="7213"/>
          <w:tab w:val="left" w:pos="7489"/>
        </w:tabs>
        <w:spacing w:before="74"/>
        <w:ind w:left="1625" w:right="938" w:firstLine="638"/>
      </w:pPr>
      <w:r>
        <w:t>if</w:t>
      </w:r>
      <w:r>
        <w:rPr>
          <w:spacing w:val="-1"/>
        </w:rPr>
        <w:t xml:space="preserve"> </w:t>
      </w:r>
      <w:r>
        <w:t>(self.</w:t>
      </w:r>
      <w:r>
        <w:rPr>
          <w:u w:val="thick"/>
        </w:rPr>
        <w:tab/>
      </w:r>
      <w:r>
        <w:t>source=="Delhi" and</w:t>
      </w:r>
      <w:r>
        <w:rPr>
          <w:spacing w:val="-4"/>
        </w:rPr>
        <w:t xml:space="preserve"> </w:t>
      </w:r>
      <w:r>
        <w:t>(self.</w:t>
      </w:r>
      <w:r>
        <w:rPr>
          <w:u w:val="thick"/>
        </w:rPr>
        <w:tab/>
      </w:r>
      <w:r>
        <w:rPr>
          <w:u w:val="thick"/>
        </w:rPr>
        <w:tab/>
      </w:r>
      <w:r>
        <w:t>destination=="Pune" or</w:t>
      </w:r>
      <w:r>
        <w:rPr>
          <w:spacing w:val="1"/>
        </w:rPr>
        <w:t xml:space="preserve"> </w:t>
      </w:r>
      <w:r>
        <w:t>self.</w:t>
      </w:r>
      <w:r>
        <w:rPr>
          <w:u w:val="thick"/>
        </w:rPr>
        <w:tab/>
      </w:r>
      <w:r>
        <w:t>destination=="Mumbai"</w:t>
      </w:r>
      <w:r>
        <w:rPr>
          <w:spacing w:val="-4"/>
        </w:rPr>
        <w:t xml:space="preserve"> </w:t>
      </w:r>
      <w:r>
        <w:t>or self.</w:t>
      </w:r>
      <w:r>
        <w:rPr>
          <w:u w:val="thick"/>
        </w:rPr>
        <w:tab/>
      </w:r>
      <w:r>
        <w:t>destination=="Chennai"</w:t>
      </w:r>
      <w:r>
        <w:rPr>
          <w:spacing w:val="-17"/>
        </w:rPr>
        <w:t xml:space="preserve"> </w:t>
      </w:r>
      <w:r>
        <w:t>or</w:t>
      </w:r>
      <w:r>
        <w:rPr>
          <w:spacing w:val="-77"/>
        </w:rPr>
        <w:t xml:space="preserve"> </w:t>
      </w:r>
      <w:r>
        <w:t>self.</w:t>
      </w:r>
      <w:r>
        <w:rPr>
          <w:u w:val="thick"/>
        </w:rPr>
        <w:tab/>
      </w:r>
      <w:r>
        <w:t>destination=="Kolkata")):</w:t>
      </w:r>
    </w:p>
    <w:p>
      <w:pPr>
        <w:pStyle w:val="5"/>
        <w:spacing w:before="74" w:line="288" w:lineRule="auto"/>
        <w:ind w:left="2263" w:right="7673" w:firstLine="319"/>
      </w:pPr>
      <w:r>
        <w:t>return True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ind w:left="2582"/>
      </w:pPr>
      <w:r>
        <w:t>return</w:t>
      </w:r>
      <w:r>
        <w:rPr>
          <w:spacing w:val="-1"/>
        </w:rPr>
        <w:t xml:space="preserve"> </w:t>
      </w:r>
      <w:r>
        <w:t>False</w:t>
      </w:r>
    </w:p>
    <w:p>
      <w:pPr>
        <w:pStyle w:val="5"/>
        <w:spacing w:before="1"/>
        <w:rPr>
          <w:sz w:val="45"/>
        </w:rPr>
      </w:pPr>
    </w:p>
    <w:p>
      <w:pPr>
        <w:pStyle w:val="5"/>
        <w:spacing w:line="288" w:lineRule="auto"/>
        <w:ind w:left="2263" w:right="6510" w:hanging="320"/>
      </w:pPr>
      <w:r>
        <w:t>def</w:t>
      </w:r>
      <w:r>
        <w:rPr>
          <w:spacing w:val="-10"/>
        </w:rPr>
        <w:t xml:space="preserve"> </w:t>
      </w:r>
      <w:r>
        <w:t>generate_ticket(self</w:t>
      </w:r>
      <w:r>
        <w:rPr>
          <w:spacing w:val="-8"/>
        </w:rPr>
        <w:t xml:space="preserve"> </w:t>
      </w:r>
      <w:r>
        <w:t>):</w:t>
      </w:r>
      <w:r>
        <w:rPr>
          <w:spacing w:val="-77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True:</w:t>
      </w:r>
    </w:p>
    <w:p>
      <w:pPr>
        <w:pStyle w:val="5"/>
        <w:spacing w:before="5"/>
        <w:rPr>
          <w:sz w:val="24"/>
        </w:rPr>
      </w:pPr>
    </w:p>
    <w:p>
      <w:pPr>
        <w:pStyle w:val="5"/>
        <w:tabs>
          <w:tab w:val="left" w:pos="1946"/>
          <w:tab w:val="left" w:pos="6521"/>
        </w:tabs>
        <w:spacing w:before="86" w:line="290" w:lineRule="auto"/>
        <w:ind w:left="2582" w:right="642" w:hanging="958"/>
      </w:pPr>
      <w:r>
        <w:rPr>
          <w:w w:val="99"/>
          <w:u w:val="thick"/>
        </w:rPr>
        <w:t xml:space="preserve"> </w:t>
      </w:r>
      <w:r>
        <w:rPr>
          <w:u w:val="thick"/>
        </w:rPr>
        <w:tab/>
      </w:r>
      <w:r>
        <w:rPr>
          <w:w w:val="95"/>
        </w:rPr>
        <w:t>ticket_id=self.__source[0]+self.__destination[0]+"0"+str(self.Counter)</w:t>
      </w:r>
      <w:r>
        <w:rPr>
          <w:spacing w:val="1"/>
          <w:w w:val="95"/>
        </w:rPr>
        <w:t xml:space="preserve"> </w:t>
      </w:r>
      <w:r>
        <w:t>print(</w:t>
      </w:r>
      <w:r>
        <w:rPr>
          <w:spacing w:val="-1"/>
        </w:rPr>
        <w:t xml:space="preserve"> </w:t>
      </w:r>
      <w:r>
        <w:t>"Ticket</w:t>
      </w:r>
      <w:r>
        <w:rPr>
          <w:spacing w:val="-2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be:",</w:t>
      </w:r>
      <w:r>
        <w:rPr>
          <w:u w:val="thick"/>
        </w:rPr>
        <w:tab/>
      </w:r>
      <w:r>
        <w:t>ticket_id)</w:t>
      </w:r>
    </w:p>
    <w:p>
      <w:pPr>
        <w:pStyle w:val="5"/>
        <w:spacing w:line="363" w:lineRule="exact"/>
        <w:ind w:left="2263"/>
      </w:pPr>
      <w:r>
        <w:t>else:</w:t>
      </w:r>
    </w:p>
    <w:p>
      <w:pPr>
        <w:pStyle w:val="5"/>
        <w:spacing w:before="74"/>
        <w:ind w:left="2582"/>
      </w:pPr>
      <w:r>
        <w:t>return</w:t>
      </w:r>
      <w:r>
        <w:rPr>
          <w:spacing w:val="-1"/>
        </w:rPr>
        <w:t xml:space="preserve"> </w:t>
      </w:r>
      <w:r>
        <w:t>False</w:t>
      </w:r>
    </w:p>
    <w:p>
      <w:pPr>
        <w:pStyle w:val="5"/>
        <w:spacing w:before="73" w:line="288" w:lineRule="auto"/>
        <w:ind w:left="2263" w:right="6926" w:hanging="320"/>
      </w:pPr>
      <w:r>
        <w:t>def</w:t>
      </w:r>
      <w:r>
        <w:rPr>
          <w:spacing w:val="-17"/>
        </w:rPr>
        <w:t xml:space="preserve"> </w:t>
      </w:r>
      <w:r>
        <w:t>get_ticket_id(self):</w:t>
      </w:r>
      <w:r>
        <w:rPr>
          <w:spacing w:val="-7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self.ticket_id</w:t>
      </w:r>
    </w:p>
    <w:p>
      <w:pPr>
        <w:pStyle w:val="5"/>
        <w:spacing w:before="1" w:line="288" w:lineRule="auto"/>
        <w:ind w:left="2263" w:right="5559" w:hanging="320"/>
      </w:pPr>
      <w:r>
        <w:t>def get_passenger_name(self):</w:t>
      </w:r>
      <w:r>
        <w:rPr>
          <w:spacing w:val="1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self.__passenger_name</w:t>
      </w:r>
    </w:p>
    <w:p>
      <w:pPr>
        <w:pStyle w:val="5"/>
        <w:spacing w:before="2"/>
        <w:ind w:left="1944"/>
      </w:pPr>
      <w:r>
        <w:t>def</w:t>
      </w:r>
      <w:r>
        <w:rPr>
          <w:spacing w:val="-5"/>
        </w:rPr>
        <w:t xml:space="preserve"> </w:t>
      </w:r>
      <w:r>
        <w:t>get_source(self):</w:t>
      </w:r>
    </w:p>
    <w:p>
      <w:pPr>
        <w:pStyle w:val="5"/>
        <w:tabs>
          <w:tab w:val="left" w:pos="3400"/>
          <w:tab w:val="left" w:pos="4415"/>
        </w:tabs>
        <w:spacing w:before="74" w:line="288" w:lineRule="auto"/>
        <w:ind w:left="2582" w:right="6072" w:hanging="320"/>
      </w:pPr>
      <w:r>
        <w:t>if</w:t>
      </w:r>
      <w:r>
        <w:rPr>
          <w:spacing w:val="-3"/>
        </w:rPr>
        <w:t xml:space="preserve"> </w:t>
      </w:r>
      <w:r>
        <w:t>self.</w:t>
      </w:r>
      <w:r>
        <w:rPr>
          <w:u w:val="thick"/>
        </w:rPr>
        <w:tab/>
      </w:r>
      <w:r>
        <w:rPr>
          <w:spacing w:val="-1"/>
        </w:rPr>
        <w:t>source=="Delhi":</w:t>
      </w:r>
      <w:r>
        <w:rPr>
          <w:spacing w:val="-77"/>
        </w:rPr>
        <w:t xml:space="preserve"> </w:t>
      </w:r>
      <w:r>
        <w:t>return self.</w:t>
      </w:r>
      <w:r>
        <w:rPr>
          <w:u w:val="thick"/>
        </w:rPr>
        <w:tab/>
      </w:r>
      <w:r>
        <w:t>source</w:t>
      </w:r>
    </w:p>
    <w:p>
      <w:pPr>
        <w:pStyle w:val="5"/>
        <w:ind w:left="2263"/>
      </w:pPr>
      <w:r>
        <w:t>else:</w:t>
      </w:r>
    </w:p>
    <w:p>
      <w:pPr>
        <w:pStyle w:val="5"/>
        <w:spacing w:before="74" w:line="288" w:lineRule="auto"/>
        <w:ind w:left="2582" w:right="2962"/>
      </w:pPr>
      <w:r>
        <w:t>print("you have written invalid soure option")</w:t>
      </w:r>
      <w:r>
        <w:rPr>
          <w:spacing w:val="-78"/>
        </w:rPr>
        <w:t xml:space="preserve"> </w:t>
      </w:r>
      <w:r>
        <w:t>return None</w:t>
      </w:r>
    </w:p>
    <w:p>
      <w:pPr>
        <w:pStyle w:val="5"/>
        <w:ind w:left="1944"/>
      </w:pPr>
      <w:r>
        <w:t>def</w:t>
      </w:r>
      <w:r>
        <w:rPr>
          <w:spacing w:val="-4"/>
        </w:rPr>
        <w:t xml:space="preserve"> </w:t>
      </w:r>
      <w:r>
        <w:t>get_destination(self):</w:t>
      </w:r>
    </w:p>
    <w:p>
      <w:pPr>
        <w:pStyle w:val="5"/>
        <w:tabs>
          <w:tab w:val="left" w:pos="3400"/>
          <w:tab w:val="left" w:pos="4415"/>
        </w:tabs>
        <w:spacing w:before="76" w:line="288" w:lineRule="auto"/>
        <w:ind w:left="2582" w:right="5489" w:hanging="320"/>
      </w:pPr>
      <w:r>
        <w:t>if</w:t>
      </w:r>
      <w:r>
        <w:rPr>
          <w:spacing w:val="-3"/>
        </w:rPr>
        <w:t xml:space="preserve"> </w:t>
      </w:r>
      <w:r>
        <w:t>self.</w:t>
      </w:r>
      <w:r>
        <w:rPr>
          <w:u w:val="thick"/>
        </w:rPr>
        <w:tab/>
      </w:r>
      <w:r>
        <w:rPr>
          <w:spacing w:val="-1"/>
        </w:rPr>
        <w:t>destination=="Pune":</w:t>
      </w:r>
      <w:r>
        <w:rPr>
          <w:spacing w:val="-77"/>
        </w:rPr>
        <w:t xml:space="preserve"> </w:t>
      </w:r>
      <w:r>
        <w:t>return self.</w:t>
      </w:r>
      <w:r>
        <w:rPr>
          <w:u w:val="thick"/>
        </w:rPr>
        <w:tab/>
      </w:r>
      <w:r>
        <w:t>destination</w:t>
      </w:r>
    </w:p>
    <w:p>
      <w:pPr>
        <w:pStyle w:val="5"/>
        <w:tabs>
          <w:tab w:val="left" w:pos="3632"/>
          <w:tab w:val="left" w:pos="4415"/>
        </w:tabs>
        <w:spacing w:before="1" w:line="288" w:lineRule="auto"/>
        <w:ind w:left="2582" w:right="4775" w:hanging="320"/>
      </w:pPr>
      <w:r>
        <w:t>elif self.</w:t>
      </w:r>
      <w:r>
        <w:rPr>
          <w:u w:val="thick"/>
        </w:rPr>
        <w:tab/>
      </w:r>
      <w:r>
        <w:rPr>
          <w:spacing w:val="-1"/>
        </w:rPr>
        <w:t>destination=="Mumbai":</w:t>
      </w:r>
      <w:r>
        <w:rPr>
          <w:spacing w:val="-77"/>
        </w:rPr>
        <w:t xml:space="preserve"> </w:t>
      </w:r>
      <w:r>
        <w:t>return self.</w:t>
      </w:r>
      <w:r>
        <w:rPr>
          <w:u w:val="thick"/>
        </w:rPr>
        <w:tab/>
      </w:r>
      <w:r>
        <w:t>destination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tabs>
          <w:tab w:val="left" w:pos="3632"/>
          <w:tab w:val="left" w:pos="4415"/>
        </w:tabs>
        <w:spacing w:before="59" w:line="288" w:lineRule="auto"/>
        <w:ind w:left="2582" w:right="4794" w:hanging="320"/>
      </w:pPr>
      <w:r>
        <w:t>elif self.</w:t>
      </w:r>
      <w:r>
        <w:rPr>
          <w:u w:val="thick"/>
        </w:rPr>
        <w:tab/>
      </w:r>
      <w:r>
        <w:rPr>
          <w:spacing w:val="-1"/>
        </w:rPr>
        <w:t>destination=="Chennai":</w:t>
      </w:r>
      <w:r>
        <w:rPr>
          <w:spacing w:val="-77"/>
        </w:rPr>
        <w:t xml:space="preserve"> </w:t>
      </w:r>
      <w:r>
        <w:t>return self.</w:t>
      </w:r>
      <w:r>
        <w:rPr>
          <w:u w:val="thick"/>
        </w:rPr>
        <w:tab/>
      </w:r>
      <w:r>
        <w:t>destination</w:t>
      </w:r>
    </w:p>
    <w:p>
      <w:pPr>
        <w:pStyle w:val="5"/>
        <w:tabs>
          <w:tab w:val="left" w:pos="3632"/>
          <w:tab w:val="left" w:pos="4415"/>
        </w:tabs>
        <w:spacing w:line="290" w:lineRule="auto"/>
        <w:ind w:left="2582" w:right="4847" w:hanging="320"/>
      </w:pPr>
      <w:r>
        <w:t>elif self.</w:t>
      </w:r>
      <w:r>
        <w:rPr>
          <w:u w:val="thick"/>
        </w:rPr>
        <w:tab/>
      </w:r>
      <w:r>
        <w:rPr>
          <w:spacing w:val="-1"/>
        </w:rPr>
        <w:t>destination=="Kolkata":</w:t>
      </w:r>
      <w:r>
        <w:rPr>
          <w:spacing w:val="-77"/>
        </w:rPr>
        <w:t xml:space="preserve"> </w:t>
      </w:r>
      <w:r>
        <w:t>return self.</w:t>
      </w:r>
      <w:r>
        <w:rPr>
          <w:u w:val="thick"/>
        </w:rPr>
        <w:tab/>
      </w:r>
      <w:r>
        <w:t>destination</w:t>
      </w:r>
    </w:p>
    <w:p>
      <w:pPr>
        <w:pStyle w:val="5"/>
        <w:rPr>
          <w:sz w:val="38"/>
        </w:rPr>
      </w:pPr>
    </w:p>
    <w:p>
      <w:pPr>
        <w:pStyle w:val="5"/>
        <w:ind w:left="2263"/>
      </w:pPr>
      <w:r>
        <w:t>else:</w:t>
      </w:r>
    </w:p>
    <w:p>
      <w:pPr>
        <w:pStyle w:val="5"/>
        <w:spacing w:before="73"/>
        <w:ind w:left="2582"/>
      </w:pPr>
      <w:r>
        <w:t>return None</w:t>
      </w:r>
    </w:p>
    <w:p>
      <w:pPr>
        <w:pStyle w:val="5"/>
        <w:spacing w:before="74" w:line="288" w:lineRule="auto"/>
        <w:ind w:left="1625" w:right="6759" w:firstLine="556"/>
      </w:pPr>
      <w:r>
        <w:t># user define function</w:t>
      </w:r>
      <w:r>
        <w:rPr>
          <w:spacing w:val="-7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Scrape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</w:p>
    <w:p>
      <w:pPr>
        <w:pStyle w:val="5"/>
        <w:spacing w:before="3"/>
        <w:ind w:left="1625"/>
      </w:pPr>
      <w:r>
        <w:t>def</w:t>
      </w:r>
      <w:r>
        <w:rPr>
          <w:spacing w:val="-4"/>
        </w:rPr>
        <w:t xml:space="preserve"> </w:t>
      </w:r>
      <w:r>
        <w:t>getdata(url):</w:t>
      </w:r>
    </w:p>
    <w:p>
      <w:pPr>
        <w:pStyle w:val="5"/>
        <w:spacing w:before="74" w:line="288" w:lineRule="auto"/>
        <w:ind w:left="4191" w:right="4993"/>
      </w:pPr>
      <w:r>
        <w:t>r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requests.get(url)</w:t>
      </w:r>
      <w:r>
        <w:rPr>
          <w:spacing w:val="-77"/>
        </w:rPr>
        <w:t xml:space="preserve"> </w:t>
      </w:r>
      <w:r>
        <w:t>return r.text</w:t>
      </w:r>
    </w:p>
    <w:p>
      <w:pPr>
        <w:pStyle w:val="5"/>
        <w:spacing w:before="4"/>
        <w:rPr>
          <w:sz w:val="38"/>
        </w:rPr>
      </w:pPr>
    </w:p>
    <w:p>
      <w:pPr>
        <w:pStyle w:val="5"/>
        <w:ind w:left="1625"/>
      </w:pPr>
      <w:r>
        <w:t>#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by geek</w:t>
      </w:r>
    </w:p>
    <w:p>
      <w:pPr>
        <w:pStyle w:val="5"/>
        <w:spacing w:before="74"/>
        <w:ind w:left="1625"/>
      </w:pPr>
      <w:r>
        <w:t>train_name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"03391-rajgir-new-delhi-clone-special-rgd-to-ndls"</w:t>
      </w:r>
    </w:p>
    <w:p>
      <w:pPr>
        <w:pStyle w:val="5"/>
        <w:rPr>
          <w:sz w:val="45"/>
        </w:rPr>
      </w:pPr>
    </w:p>
    <w:p>
      <w:pPr>
        <w:pStyle w:val="5"/>
        <w:spacing w:before="1"/>
        <w:ind w:left="1625"/>
      </w:pPr>
      <w:r>
        <w:t>#</w:t>
      </w:r>
      <w:r>
        <w:rPr>
          <w:spacing w:val="-1"/>
        </w:rPr>
        <w:t xml:space="preserve"> </w:t>
      </w:r>
      <w:r>
        <w:t>url</w:t>
      </w:r>
    </w:p>
    <w:p>
      <w:pPr>
        <w:pStyle w:val="5"/>
        <w:spacing w:before="73"/>
        <w:ind w:left="1625"/>
      </w:pPr>
      <w:r>
        <w:t>url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"https:</w:t>
      </w:r>
      <w:r>
        <w:fldChar w:fldCharType="begin"/>
      </w:r>
      <w:r>
        <w:instrText xml:space="preserve"> HYPERLINK "http://www.railyatri.in/live-train-status/" \h </w:instrText>
      </w:r>
      <w:r>
        <w:fldChar w:fldCharType="separate"/>
      </w:r>
      <w:r>
        <w:t>//w</w:t>
      </w:r>
      <w:r>
        <w:fldChar w:fldCharType="end"/>
      </w:r>
      <w:r>
        <w:t>ww</w:t>
      </w:r>
      <w:r>
        <w:fldChar w:fldCharType="begin"/>
      </w:r>
      <w:r>
        <w:instrText xml:space="preserve"> HYPERLINK "http://www.railyatri.in/live-train-status/" \h </w:instrText>
      </w:r>
      <w:r>
        <w:fldChar w:fldCharType="separate"/>
      </w:r>
      <w:r>
        <w:t>.railyatri.in/live-train-status/"</w:t>
      </w:r>
      <w:r>
        <w:fldChar w:fldCharType="end"/>
      </w:r>
      <w:r>
        <w:t>+train_name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before="1"/>
        <w:ind w:left="1625"/>
      </w:pPr>
      <w:r>
        <w:t>#</w:t>
      </w:r>
      <w:r>
        <w:rPr>
          <w:spacing w:val="-1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url</w:t>
      </w:r>
    </w:p>
    <w:p>
      <w:pPr>
        <w:pStyle w:val="5"/>
        <w:spacing w:before="73" w:line="288" w:lineRule="auto"/>
        <w:ind w:left="1625" w:right="7070"/>
      </w:pPr>
      <w:r>
        <w:t># into getdata function</w:t>
      </w:r>
      <w:r>
        <w:rPr>
          <w:spacing w:val="1"/>
        </w:rPr>
        <w:t xml:space="preserve"> </w:t>
      </w:r>
      <w:r>
        <w:t>htmldata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getdata(url)</w:t>
      </w:r>
    </w:p>
    <w:p>
      <w:pPr>
        <w:pStyle w:val="5"/>
        <w:spacing w:before="3"/>
        <w:ind w:left="1625"/>
      </w:pPr>
      <w:r>
        <w:t>soup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BeautifulSoup(htmldata,</w:t>
      </w:r>
      <w:r>
        <w:rPr>
          <w:spacing w:val="-3"/>
        </w:rPr>
        <w:t xml:space="preserve"> </w:t>
      </w:r>
      <w:r>
        <w:t>'html.parser')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before="1" w:line="288" w:lineRule="auto"/>
        <w:ind w:left="1625" w:right="6214"/>
      </w:pPr>
      <w:r>
        <w:t># traverse the live status from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Html code</w:t>
      </w:r>
    </w:p>
    <w:p>
      <w:pPr>
        <w:pStyle w:val="5"/>
        <w:ind w:left="1625"/>
      </w:pP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>
      <w:pPr>
        <w:pStyle w:val="5"/>
        <w:spacing w:before="73"/>
        <w:ind w:left="1625"/>
      </w:pPr>
      <w:r>
        <w:t>for</w:t>
      </w:r>
      <w:r>
        <w:rPr>
          <w:spacing w:val="-4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soup.find_all('script',</w:t>
      </w:r>
      <w:r>
        <w:rPr>
          <w:spacing w:val="-3"/>
        </w:rPr>
        <w:t xml:space="preserve"> </w:t>
      </w:r>
      <w:r>
        <w:t>type="application/ld+json"):</w:t>
      </w:r>
    </w:p>
    <w:p>
      <w:pPr>
        <w:pStyle w:val="5"/>
        <w:spacing w:before="74"/>
        <w:ind w:left="4191"/>
      </w:pPr>
      <w:r>
        <w:t>data.append(item.get_text())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625" w:right="6688"/>
      </w:pPr>
      <w:r>
        <w:t># convert into dataframe</w:t>
      </w:r>
      <w:r>
        <w:rPr>
          <w:spacing w:val="1"/>
        </w:rPr>
        <w:t xml:space="preserve"> </w:t>
      </w:r>
      <w:r>
        <w:t>df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pd.read_json(data[2])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1625" w:right="7057"/>
      </w:pPr>
      <w:r>
        <w:t>#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dataframe</w:t>
      </w:r>
    </w:p>
    <w:p>
      <w:pPr>
        <w:pStyle w:val="5"/>
        <w:ind w:left="1625"/>
      </w:pPr>
      <w:r>
        <w:t>print(df["mainEntity"][0]['name'])</w:t>
      </w:r>
    </w:p>
    <w:p>
      <w:pPr>
        <w:pStyle w:val="5"/>
        <w:spacing w:before="74"/>
        <w:ind w:left="1625"/>
      </w:pPr>
      <w:r>
        <w:t>print(df["mainEntity"][0]['acceptedAnswer']['text'])</w:t>
      </w:r>
    </w:p>
    <w:p>
      <w:pPr>
        <w:pStyle w:val="5"/>
        <w:spacing w:before="73"/>
        <w:ind w:left="1625"/>
      </w:pPr>
      <w:r>
        <w:t>Speak</w:t>
      </w:r>
      <w:r>
        <w:rPr>
          <w:spacing w:val="-2"/>
        </w:rPr>
        <w:t xml:space="preserve"> </w:t>
      </w:r>
      <w:r>
        <w:t>method</w:t>
      </w:r>
    </w:p>
    <w:p>
      <w:pPr>
        <w:pStyle w:val="5"/>
        <w:spacing w:before="75"/>
        <w:ind w:left="1625"/>
      </w:pPr>
      <w:r>
        <w:t>def</w:t>
      </w:r>
      <w:r>
        <w:rPr>
          <w:spacing w:val="-3"/>
        </w:rPr>
        <w:t xml:space="preserve"> </w:t>
      </w:r>
      <w:r>
        <w:t>Speak(self,</w:t>
      </w:r>
      <w:r>
        <w:rPr>
          <w:spacing w:val="-3"/>
        </w:rPr>
        <w:t xml:space="preserve"> </w:t>
      </w:r>
      <w:r>
        <w:t>audio):</w:t>
      </w:r>
    </w:p>
    <w:p>
      <w:pPr>
        <w:pStyle w:val="5"/>
        <w:rPr>
          <w:sz w:val="45"/>
        </w:rPr>
      </w:pPr>
    </w:p>
    <w:p>
      <w:pPr>
        <w:pStyle w:val="5"/>
        <w:spacing w:line="288" w:lineRule="auto"/>
        <w:ind w:left="4191" w:right="3437"/>
      </w:pPr>
      <w:r>
        <w:t>#</w:t>
      </w:r>
      <w:r>
        <w:rPr>
          <w:spacing w:val="-3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constructor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pyttsx3</w:t>
      </w:r>
    </w:p>
    <w:p>
      <w:pPr>
        <w:pStyle w:val="5"/>
        <w:ind w:left="4191"/>
      </w:pPr>
      <w:r>
        <w:t>engine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pyttsx3.init('sapi5')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4191"/>
      </w:pPr>
      <w:r>
        <w:t>#</w:t>
      </w:r>
      <w:r>
        <w:rPr>
          <w:spacing w:val="-2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getter</w:t>
      </w:r>
      <w:r>
        <w:rPr>
          <w:spacing w:val="-1"/>
        </w:rPr>
        <w:t xml:space="preserve"> </w:t>
      </w:r>
      <w:r>
        <w:t>method</w:t>
      </w:r>
    </w:p>
    <w:p>
      <w:pPr>
        <w:pStyle w:val="5"/>
        <w:spacing w:before="74"/>
        <w:ind w:left="4191"/>
      </w:pPr>
      <w:r>
        <w:t>voices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engine.getProperty('voices')</w:t>
      </w:r>
    </w:p>
    <w:p>
      <w:pPr>
        <w:pStyle w:val="5"/>
        <w:rPr>
          <w:sz w:val="45"/>
        </w:rPr>
      </w:pPr>
    </w:p>
    <w:p>
      <w:pPr>
        <w:pStyle w:val="5"/>
        <w:spacing w:line="288" w:lineRule="auto"/>
        <w:ind w:left="4191" w:right="2378"/>
      </w:pPr>
      <w:r>
        <w:t># Calling the setter method</w:t>
      </w:r>
      <w:r>
        <w:rPr>
          <w:spacing w:val="1"/>
        </w:rPr>
        <w:t xml:space="preserve"> </w:t>
      </w:r>
      <w:r>
        <w:t>engine.setProperty('voice',</w:t>
      </w:r>
      <w:r>
        <w:rPr>
          <w:spacing w:val="-19"/>
        </w:rPr>
        <w:t xml:space="preserve"> </w:t>
      </w:r>
      <w:r>
        <w:t>voices[1].id)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line="288" w:lineRule="auto"/>
        <w:ind w:left="4191" w:right="2846"/>
      </w:pPr>
      <w:r>
        <w:t>engine.say(audio)</w:t>
      </w:r>
      <w:r>
        <w:rPr>
          <w:spacing w:val="1"/>
        </w:rPr>
        <w:t xml:space="preserve"> </w:t>
      </w:r>
      <w:r>
        <w:rPr>
          <w:w w:val="95"/>
        </w:rPr>
        <w:t>engine.runAndWait()</w:t>
      </w:r>
    </w:p>
    <w:p>
      <w:pPr>
        <w:pStyle w:val="5"/>
        <w:rPr>
          <w:sz w:val="34"/>
        </w:rPr>
      </w:pPr>
    </w:p>
    <w:p>
      <w:pPr>
        <w:pStyle w:val="5"/>
        <w:spacing w:before="1"/>
        <w:rPr>
          <w:sz w:val="43"/>
        </w:rPr>
      </w:pPr>
    </w:p>
    <w:p>
      <w:pPr>
        <w:pStyle w:val="5"/>
        <w:ind w:left="1625"/>
      </w:pPr>
      <w:r>
        <w:t>def</w:t>
      </w:r>
      <w:r>
        <w:rPr>
          <w:spacing w:val="-4"/>
        </w:rPr>
        <w:t xml:space="preserve"> </w:t>
      </w:r>
      <w:r>
        <w:t>Take_break():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4191" w:right="2932"/>
      </w:pPr>
      <w:r>
        <w:t>Speak("Do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sir?")</w:t>
      </w:r>
      <w:r>
        <w:rPr>
          <w:spacing w:val="-77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input()</w:t>
      </w:r>
    </w:p>
    <w:p>
      <w:pPr>
        <w:pStyle w:val="5"/>
        <w:spacing w:before="7"/>
        <w:rPr>
          <w:sz w:val="38"/>
        </w:rPr>
      </w:pPr>
    </w:p>
    <w:p>
      <w:pPr>
        <w:pStyle w:val="5"/>
        <w:ind w:left="4191"/>
      </w:pPr>
      <w:r>
        <w:t>if</w:t>
      </w:r>
      <w:r>
        <w:rPr>
          <w:spacing w:val="-3"/>
        </w:rPr>
        <w:t xml:space="preserve"> </w:t>
      </w:r>
      <w:r>
        <w:t>"yes"</w:t>
      </w:r>
      <w:r>
        <w:rPr>
          <w:spacing w:val="-2"/>
        </w:rPr>
        <w:t xml:space="preserve"> </w:t>
      </w:r>
      <w:r>
        <w:t>in question: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11" w:right="1635"/>
        <w:jc w:val="center"/>
      </w:pPr>
      <w:r>
        <w:t>Speak("Starting</w:t>
      </w:r>
      <w:r>
        <w:rPr>
          <w:spacing w:val="-1"/>
        </w:rPr>
        <w:t xml:space="preserve"> </w:t>
      </w:r>
      <w:r>
        <w:t>Sir")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rPr>
          <w:sz w:val="34"/>
        </w:rPr>
      </w:pPr>
    </w:p>
    <w:p>
      <w:pPr>
        <w:pStyle w:val="5"/>
        <w:rPr>
          <w:sz w:val="44"/>
        </w:rPr>
      </w:pPr>
    </w:p>
    <w:p>
      <w:pPr>
        <w:pStyle w:val="5"/>
        <w:ind w:left="1625"/>
      </w:pPr>
      <w:r>
        <w:t>Sir.")</w:t>
      </w: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5"/>
        <w:rPr>
          <w:sz w:val="44"/>
        </w:rPr>
      </w:pPr>
    </w:p>
    <w:p>
      <w:pPr>
        <w:pStyle w:val="5"/>
        <w:ind w:left="1625"/>
      </w:pPr>
      <w:r>
        <w:t>mins",</w:t>
      </w: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3"/>
        <w:rPr>
          <w:sz w:val="44"/>
        </w:rPr>
      </w:pPr>
    </w:p>
    <w:p>
      <w:pPr>
        <w:pStyle w:val="5"/>
        <w:spacing w:line="528" w:lineRule="auto"/>
        <w:ind w:left="1625" w:right="-2"/>
      </w:pPr>
      <w:r>
        <w:t>as you have"</w:t>
      </w:r>
      <w:r>
        <w:rPr>
          <w:spacing w:val="1"/>
        </w:rPr>
        <w:t xml:space="preserve"> </w:t>
      </w:r>
      <w:r>
        <w:t>affect</w:t>
      </w:r>
      <w:r>
        <w:rPr>
          <w:spacing w:val="-10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eyes",</w:t>
      </w:r>
    </w:p>
    <w:p>
      <w:pPr>
        <w:pStyle w:val="5"/>
        <w:spacing w:before="86"/>
        <w:ind w:left="138"/>
      </w:pPr>
      <w:r>
        <w:rPr>
          <w:b w:val="0"/>
        </w:rPr>
        <w:br w:type="column"/>
      </w:r>
      <w:r>
        <w:t>if</w:t>
      </w:r>
      <w:r>
        <w:rPr>
          <w:spacing w:val="-3"/>
        </w:rPr>
        <w:t xml:space="preserve"> </w:t>
      </w:r>
      <w:r>
        <w:t>"no"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question:</w:t>
      </w:r>
    </w:p>
    <w:p>
      <w:pPr>
        <w:pStyle w:val="5"/>
        <w:spacing w:before="76"/>
        <w:ind w:left="388"/>
      </w:pPr>
      <w:r>
        <w:t>Speak("We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Mins</w:t>
      </w:r>
    </w:p>
    <w:p>
      <w:pPr>
        <w:pStyle w:val="5"/>
        <w:spacing w:before="3"/>
        <w:rPr>
          <w:sz w:val="38"/>
        </w:rPr>
      </w:pPr>
    </w:p>
    <w:p>
      <w:pPr>
        <w:pStyle w:val="5"/>
        <w:spacing w:before="1" w:line="288" w:lineRule="auto"/>
        <w:ind w:left="388" w:right="4460"/>
      </w:pPr>
      <w:r>
        <w:t>time.sleep(5*60)</w:t>
      </w:r>
      <w:r>
        <w:rPr>
          <w:spacing w:val="1"/>
        </w:rPr>
        <w:t xml:space="preserve"> </w:t>
      </w:r>
      <w:r>
        <w:t>Speak("Starting</w:t>
      </w:r>
      <w:r>
        <w:rPr>
          <w:spacing w:val="-15"/>
        </w:rPr>
        <w:t xml:space="preserve"> </w:t>
      </w:r>
      <w:r>
        <w:t>Sir")</w:t>
      </w:r>
    </w:p>
    <w:p>
      <w:pPr>
        <w:pStyle w:val="5"/>
        <w:spacing w:before="7"/>
        <w:rPr>
          <w:sz w:val="38"/>
        </w:rPr>
      </w:pPr>
    </w:p>
    <w:p>
      <w:pPr>
        <w:pStyle w:val="5"/>
        <w:ind w:left="138"/>
      </w:pPr>
      <w:r>
        <w:t>#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that</w:t>
      </w:r>
    </w:p>
    <w:p>
      <w:pPr>
        <w:pStyle w:val="5"/>
        <w:spacing w:before="74" w:line="288" w:lineRule="auto"/>
        <w:ind w:left="138" w:right="2535"/>
      </w:pPr>
      <w:r>
        <w:t>#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sir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 message</w:t>
      </w:r>
      <w:r>
        <w:rPr>
          <w:spacing w:val="-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# will tell you to take a break after 45</w:t>
      </w:r>
      <w:r>
        <w:rPr>
          <w:spacing w:val="1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mins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10 seconds</w:t>
      </w:r>
    </w:p>
    <w:p>
      <w:pPr>
        <w:pStyle w:val="5"/>
        <w:spacing w:line="288" w:lineRule="auto"/>
        <w:ind w:left="388" w:right="1885" w:hanging="250"/>
      </w:pPr>
      <w:r>
        <w:t>while(True):</w:t>
      </w:r>
      <w:r>
        <w:rPr>
          <w:spacing w:val="1"/>
        </w:rPr>
        <w:t xml:space="preserve"> </w:t>
      </w:r>
      <w:r>
        <w:t>notification.notify(title="Let's</w:t>
      </w:r>
      <w:r>
        <w:rPr>
          <w:spacing w:val="-7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sir",</w:t>
      </w:r>
    </w:p>
    <w:p>
      <w:pPr>
        <w:pStyle w:val="5"/>
        <w:spacing w:line="530" w:lineRule="auto"/>
        <w:ind w:left="388" w:right="1144"/>
      </w:pPr>
      <w:r>
        <w:t>message="will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45</w:t>
      </w:r>
      <w:r>
        <w:rPr>
          <w:spacing w:val="-77"/>
        </w:rPr>
        <w:t xml:space="preserve"> </w:t>
      </w:r>
      <w:r>
        <w:t>timeout=10)</w:t>
      </w:r>
    </w:p>
    <w:p>
      <w:pPr>
        <w:pStyle w:val="5"/>
        <w:spacing w:before="69" w:line="288" w:lineRule="auto"/>
        <w:ind w:left="388" w:right="1637"/>
      </w:pPr>
      <w:r>
        <w:t>#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45 min</w:t>
      </w:r>
      <w:r>
        <w:rPr>
          <w:spacing w:val="-3"/>
        </w:rPr>
        <w:t xml:space="preserve"> </w:t>
      </w:r>
      <w:r>
        <w:t>the 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but</w:t>
      </w:r>
      <w:r>
        <w:rPr>
          <w:spacing w:val="-77"/>
        </w:rPr>
        <w:t xml:space="preserve"> </w:t>
      </w:r>
      <w:r>
        <w:t># after 45 min a notification will pop up.</w:t>
      </w:r>
      <w:r>
        <w:rPr>
          <w:spacing w:val="1"/>
        </w:rPr>
        <w:t xml:space="preserve"> </w:t>
      </w:r>
      <w:r>
        <w:t>time.sleep(0.5*60)</w:t>
      </w:r>
    </w:p>
    <w:p>
      <w:pPr>
        <w:pStyle w:val="5"/>
        <w:spacing w:before="6"/>
        <w:rPr>
          <w:sz w:val="38"/>
        </w:rPr>
      </w:pPr>
    </w:p>
    <w:p>
      <w:pPr>
        <w:pStyle w:val="5"/>
        <w:spacing w:before="1"/>
        <w:ind w:left="388"/>
      </w:pPr>
      <w:r>
        <w:t>Speak("Please Take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Sir")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before="1" w:line="288" w:lineRule="auto"/>
        <w:ind w:left="388" w:right="434"/>
      </w:pPr>
      <w:r>
        <w:t>notification.notify(title="Break Notification",</w:t>
      </w:r>
      <w:r>
        <w:rPr>
          <w:spacing w:val="1"/>
        </w:rPr>
        <w:t xml:space="preserve"> </w:t>
      </w:r>
      <w:r>
        <w:t>message="Please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sometime</w:t>
      </w:r>
    </w:p>
    <w:p>
      <w:pPr>
        <w:pStyle w:val="5"/>
        <w:spacing w:before="22" w:line="808" w:lineRule="exact"/>
        <w:ind w:left="388" w:right="668"/>
      </w:pPr>
      <w:r>
        <w:t>"been</w:t>
      </w:r>
      <w:r>
        <w:rPr>
          <w:spacing w:val="-3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using 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mins and</w:t>
      </w:r>
      <w:r>
        <w:rPr>
          <w:spacing w:val="-2"/>
        </w:rPr>
        <w:t xml:space="preserve"> </w:t>
      </w:r>
      <w:r>
        <w:t>it will</w:t>
      </w:r>
      <w:r>
        <w:rPr>
          <w:spacing w:val="-77"/>
        </w:rPr>
        <w:t xml:space="preserve"> </w:t>
      </w:r>
      <w:r>
        <w:t>timeout=10)</w:t>
      </w:r>
    </w:p>
    <w:p>
      <w:pPr>
        <w:spacing w:after="0" w:line="808" w:lineRule="exact"/>
        <w:sectPr>
          <w:type w:val="continuous"/>
          <w:pgSz w:w="12240" w:h="15840"/>
          <w:pgMar w:top="1360" w:right="320" w:bottom="280" w:left="0" w:header="720" w:footer="720" w:gutter="0"/>
          <w:cols w:equalWidth="0" w:num="2">
            <w:col w:w="4013" w:space="40"/>
            <w:col w:w="7867"/>
          </w:cols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8"/>
        </w:rPr>
      </w:pPr>
    </w:p>
    <w:p>
      <w:pPr>
        <w:pStyle w:val="5"/>
        <w:spacing w:before="86"/>
        <w:ind w:left="1625"/>
      </w:pPr>
      <w:r>
        <w:t>#</w:t>
      </w:r>
      <w:r>
        <w:rPr>
          <w:spacing w:val="-2"/>
        </w:rPr>
        <w:t xml:space="preserve"> </w:t>
      </w:r>
      <w:r>
        <w:t>Driver's</w:t>
      </w:r>
      <w:r>
        <w:rPr>
          <w:spacing w:val="-2"/>
        </w:rPr>
        <w:t xml:space="preserve"> </w:t>
      </w:r>
      <w:r>
        <w:t>Code</w:t>
      </w:r>
    </w:p>
    <w:p>
      <w:pPr>
        <w:pStyle w:val="5"/>
        <w:tabs>
          <w:tab w:val="left" w:pos="2219"/>
          <w:tab w:val="left" w:pos="3359"/>
          <w:tab w:val="left" w:pos="5233"/>
        </w:tabs>
        <w:spacing w:before="76"/>
        <w:ind w:left="1625"/>
      </w:pPr>
      <w:r>
        <w:t>if</w:t>
      </w:r>
      <w:r>
        <w:rPr>
          <w:u w:val="thick"/>
        </w:rPr>
        <w:tab/>
      </w:r>
      <w:r>
        <w:t>name</w:t>
      </w:r>
      <w:r>
        <w:rPr>
          <w:u w:val="thick"/>
        </w:rPr>
        <w:tab/>
      </w:r>
      <w:r>
        <w:t>==</w:t>
      </w:r>
      <w:r>
        <w:rPr>
          <w:spacing w:val="-2"/>
        </w:rPr>
        <w:t xml:space="preserve"> </w:t>
      </w:r>
      <w:r>
        <w:t>'__main</w:t>
      </w:r>
      <w:r>
        <w:rPr>
          <w:u w:val="thick"/>
        </w:rPr>
        <w:tab/>
      </w:r>
      <w:r>
        <w:t>':</w:t>
      </w:r>
    </w:p>
    <w:p>
      <w:pPr>
        <w:pStyle w:val="5"/>
        <w:spacing w:before="74" w:line="288" w:lineRule="auto"/>
        <w:ind w:left="1625" w:right="5854" w:firstLine="2566"/>
      </w:pPr>
      <w:r>
        <w:rPr>
          <w:spacing w:val="-1"/>
        </w:rPr>
        <w:t>Take_break()</w:t>
      </w:r>
      <w:r>
        <w:rPr>
          <w:spacing w:val="-77"/>
        </w:rPr>
        <w:t xml:space="preserve"> </w:t>
      </w:r>
      <w:r>
        <w:t>data_path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'data.csv'</w:t>
      </w:r>
    </w:p>
    <w:p>
      <w:pPr>
        <w:pStyle w:val="5"/>
        <w:ind w:left="1625" w:right="561"/>
      </w:pP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pd.read_csv(data_path,</w:t>
      </w:r>
      <w:r>
        <w:rPr>
          <w:spacing w:val="-6"/>
        </w:rPr>
        <w:t xml:space="preserve"> </w:t>
      </w:r>
      <w:r>
        <w:t>names=['LATITUDE',</w:t>
      </w:r>
      <w:r>
        <w:rPr>
          <w:spacing w:val="-5"/>
        </w:rPr>
        <w:t xml:space="preserve"> </w:t>
      </w:r>
      <w:r>
        <w:t>'LONGITUDE'],</w:t>
      </w:r>
      <w:r>
        <w:rPr>
          <w:spacing w:val="-77"/>
        </w:rPr>
        <w:t xml:space="preserve"> </w:t>
      </w:r>
      <w:r>
        <w:t>sep=',')</w:t>
      </w:r>
    </w:p>
    <w:p>
      <w:pPr>
        <w:pStyle w:val="5"/>
        <w:spacing w:before="76"/>
        <w:ind w:left="1625" w:right="3724"/>
      </w:pPr>
      <w:r>
        <w:t>gps_data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tuple(zip(data['LATITUDE'].values,</w:t>
      </w:r>
      <w:r>
        <w:rPr>
          <w:spacing w:val="-77"/>
        </w:rPr>
        <w:t xml:space="preserve"> </w:t>
      </w:r>
      <w:r>
        <w:t>data['LONGITUDE'].values))</w:t>
      </w:r>
    </w:p>
    <w:p>
      <w:pPr>
        <w:pStyle w:val="5"/>
        <w:spacing w:before="8"/>
        <w:rPr>
          <w:sz w:val="44"/>
        </w:rPr>
      </w:pPr>
    </w:p>
    <w:p>
      <w:pPr>
        <w:pStyle w:val="5"/>
        <w:spacing w:line="288" w:lineRule="auto"/>
        <w:ind w:left="1625" w:right="1753"/>
      </w:pPr>
      <w:r>
        <w:t>image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Image.open('map.png',</w:t>
      </w:r>
      <w:r>
        <w:rPr>
          <w:spacing w:val="-2"/>
        </w:rPr>
        <w:t xml:space="preserve"> </w:t>
      </w:r>
      <w:r>
        <w:t>'r')</w:t>
      </w:r>
      <w:r>
        <w:rPr>
          <w:spacing w:val="7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image.</w:t>
      </w:r>
      <w:r>
        <w:rPr>
          <w:spacing w:val="-77"/>
        </w:rPr>
        <w:t xml:space="preserve"> </w:t>
      </w:r>
      <w:r>
        <w:t>img_points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>
      <w:pPr>
        <w:pStyle w:val="5"/>
        <w:ind w:left="1625"/>
      </w:pPr>
      <w:r>
        <w:t>for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in gps_data:</w:t>
      </w:r>
    </w:p>
    <w:p>
      <w:pPr>
        <w:pStyle w:val="5"/>
        <w:spacing w:before="76"/>
        <w:ind w:left="1625" w:firstLine="316"/>
      </w:pPr>
      <w:r>
        <w:t>x1,</w:t>
      </w:r>
      <w:r>
        <w:rPr>
          <w:spacing w:val="-6"/>
        </w:rPr>
        <w:t xml:space="preserve"> </w:t>
      </w:r>
      <w:r>
        <w:t>y1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scale_to_img(d,</w:t>
      </w:r>
      <w:r>
        <w:rPr>
          <w:spacing w:val="-3"/>
        </w:rPr>
        <w:t xml:space="preserve"> </w:t>
      </w:r>
      <w:r>
        <w:t>(image.size[0],</w:t>
      </w:r>
      <w:r>
        <w:rPr>
          <w:spacing w:val="-2"/>
        </w:rPr>
        <w:t xml:space="preserve"> </w:t>
      </w:r>
      <w:r>
        <w:t>image.size[1]))</w:t>
      </w:r>
      <w:r>
        <w:rPr>
          <w:spacing w:val="73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GPS</w:t>
      </w:r>
      <w:r>
        <w:rPr>
          <w:spacing w:val="-77"/>
        </w:rPr>
        <w:t xml:space="preserve"> </w:t>
      </w:r>
      <w:r>
        <w:t>coordinates</w:t>
      </w:r>
      <w:r>
        <w:rPr>
          <w:spacing w:val="-2"/>
        </w:rPr>
        <w:t xml:space="preserve"> </w:t>
      </w:r>
      <w:r>
        <w:t>to image</w:t>
      </w:r>
      <w:r>
        <w:rPr>
          <w:spacing w:val="-1"/>
        </w:rPr>
        <w:t xml:space="preserve"> </w:t>
      </w:r>
      <w:r>
        <w:t>coordinates.</w:t>
      </w:r>
    </w:p>
    <w:p>
      <w:pPr>
        <w:pStyle w:val="5"/>
        <w:spacing w:before="74" w:line="288" w:lineRule="auto"/>
        <w:ind w:left="1625" w:right="5743" w:firstLine="316"/>
      </w:pPr>
      <w:r>
        <w:t>img_points.append((x1, y1))</w:t>
      </w:r>
      <w:r>
        <w:rPr>
          <w:spacing w:val="1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ImageDraw.Draw(image)</w:t>
      </w:r>
    </w:p>
    <w:p>
      <w:pPr>
        <w:pStyle w:val="5"/>
        <w:ind w:left="1625" w:right="1183"/>
      </w:pPr>
      <w:r>
        <w:t>draw.line(img_points, fill=(255, 0, 0), width=2)</w:t>
      </w:r>
      <w:r>
        <w:rPr>
          <w:spacing w:val="1"/>
        </w:rPr>
        <w:t xml:space="preserve"> </w:t>
      </w:r>
      <w:r>
        <w:t># Draw converted</w:t>
      </w:r>
      <w:r>
        <w:rPr>
          <w:spacing w:val="-77"/>
        </w:rPr>
        <w:t xml:space="preserve"> </w:t>
      </w:r>
      <w:r>
        <w:t>records to</w:t>
      </w:r>
      <w:r>
        <w:rPr>
          <w:spacing w:val="2"/>
        </w:rPr>
        <w:t xml:space="preserve"> </w:t>
      </w:r>
      <w:r>
        <w:t>the map</w:t>
      </w:r>
      <w:r>
        <w:rPr>
          <w:spacing w:val="-1"/>
        </w:rPr>
        <w:t xml:space="preserve"> </w:t>
      </w:r>
      <w:r>
        <w:t>image.</w:t>
      </w:r>
    </w:p>
    <w:p>
      <w:pPr>
        <w:pStyle w:val="5"/>
        <w:spacing w:before="10"/>
        <w:rPr>
          <w:sz w:val="44"/>
        </w:rPr>
      </w:pPr>
    </w:p>
    <w:p>
      <w:pPr>
        <w:pStyle w:val="5"/>
        <w:spacing w:before="1"/>
        <w:ind w:left="1625"/>
      </w:pPr>
      <w:r>
        <w:t>image.save('resultMap.png')</w:t>
      </w:r>
    </w:p>
    <w:p>
      <w:pPr>
        <w:pStyle w:val="5"/>
        <w:spacing w:before="73" w:line="288" w:lineRule="auto"/>
        <w:ind w:left="1625"/>
      </w:pPr>
      <w:r>
        <w:t>x_ticks = map(lambda x: round(x, 4), np.linspace(lon1, lon2, num=7))</w:t>
      </w:r>
      <w:r>
        <w:rPr>
          <w:spacing w:val="1"/>
        </w:rPr>
        <w:t xml:space="preserve"> </w:t>
      </w:r>
      <w:r>
        <w:t>y_ticks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map(lambda x: round(x, 4),</w:t>
      </w:r>
      <w:r>
        <w:rPr>
          <w:spacing w:val="-3"/>
        </w:rPr>
        <w:t xml:space="preserve"> </w:t>
      </w:r>
      <w:r>
        <w:t>np.linspace(lat1,</w:t>
      </w:r>
      <w:r>
        <w:rPr>
          <w:spacing w:val="-3"/>
        </w:rPr>
        <w:t xml:space="preserve"> </w:t>
      </w:r>
      <w:r>
        <w:t>lat2,</w:t>
      </w:r>
      <w:r>
        <w:rPr>
          <w:spacing w:val="-3"/>
        </w:rPr>
        <w:t xml:space="preserve"> </w:t>
      </w:r>
      <w:r>
        <w:t>num=8))</w:t>
      </w:r>
    </w:p>
    <w:p>
      <w:pPr>
        <w:pStyle w:val="5"/>
        <w:spacing w:before="3"/>
        <w:ind w:left="1625"/>
      </w:pPr>
      <w:r>
        <w:t>y_ticks</w:t>
      </w:r>
      <w:r>
        <w:rPr>
          <w:spacing w:val="-3"/>
        </w:rPr>
        <w:t xml:space="preserve"> </w:t>
      </w:r>
      <w:r>
        <w:t>= sorted(y_ticks,</w:t>
      </w:r>
      <w:r>
        <w:rPr>
          <w:spacing w:val="-3"/>
        </w:rPr>
        <w:t xml:space="preserve"> </w:t>
      </w:r>
      <w:r>
        <w:t>reverse=True)</w:t>
      </w:r>
      <w:r>
        <w:rPr>
          <w:spacing w:val="7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ticks</w:t>
      </w:r>
      <w:r>
        <w:rPr>
          <w:spacing w:val="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reversed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conversion</w:t>
      </w:r>
      <w:r>
        <w:rPr>
          <w:spacing w:val="-2"/>
        </w:rPr>
        <w:t xml:space="preserve"> </w:t>
      </w:r>
      <w:r>
        <w:t>to image</w:t>
      </w:r>
      <w:r>
        <w:rPr>
          <w:spacing w:val="-1"/>
        </w:rPr>
        <w:t xml:space="preserve"> </w:t>
      </w:r>
      <w:r>
        <w:t>coordinates.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1625"/>
      </w:pPr>
      <w:r>
        <w:t>fig,</w:t>
      </w:r>
      <w:r>
        <w:rPr>
          <w:spacing w:val="-4"/>
        </w:rPr>
        <w:t xml:space="preserve"> </w:t>
      </w:r>
      <w:r>
        <w:t>axis1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plt.subplots(figsize=(10,</w:t>
      </w:r>
      <w:r>
        <w:rPr>
          <w:spacing w:val="-4"/>
        </w:rPr>
        <w:t xml:space="preserve"> </w:t>
      </w:r>
      <w:r>
        <w:t>10))</w:t>
      </w:r>
    </w:p>
    <w:p>
      <w:pPr>
        <w:pStyle w:val="5"/>
        <w:spacing w:before="74"/>
        <w:ind w:left="1625" w:right="1183"/>
      </w:pPr>
      <w:r>
        <w:t>axis1.imshow(plt.imread('resultMap.png'))</w:t>
      </w:r>
      <w:r>
        <w:rPr>
          <w:spacing w:val="69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77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plot.</w:t>
      </w:r>
    </w:p>
    <w:p>
      <w:pPr>
        <w:pStyle w:val="5"/>
        <w:spacing w:before="75"/>
        <w:ind w:left="1625"/>
      </w:pPr>
      <w:r>
        <w:t>axis1.set_xlabel('Longitude')</w:t>
      </w:r>
    </w:p>
    <w:p>
      <w:pPr>
        <w:spacing w:after="0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625" w:right="5041"/>
      </w:pPr>
      <w:r>
        <w:t>axis1.set_ylabel('Latitude')</w:t>
      </w:r>
      <w:r>
        <w:rPr>
          <w:spacing w:val="1"/>
        </w:rPr>
        <w:t xml:space="preserve"> </w:t>
      </w:r>
      <w:r>
        <w:rPr>
          <w:w w:val="95"/>
        </w:rPr>
        <w:t>axis1.set_xticklabels(x_ticks)</w:t>
      </w:r>
      <w:r>
        <w:rPr>
          <w:spacing w:val="1"/>
          <w:w w:val="95"/>
        </w:rPr>
        <w:t xml:space="preserve"> </w:t>
      </w:r>
      <w:r>
        <w:rPr>
          <w:spacing w:val="-1"/>
        </w:rPr>
        <w:t>axis1.set_yticklabels(y_ticks)</w:t>
      </w:r>
      <w:r>
        <w:rPr>
          <w:spacing w:val="-77"/>
        </w:rPr>
        <w:t xml:space="preserve"> </w:t>
      </w:r>
      <w:r>
        <w:t>axis1.grid()</w:t>
      </w:r>
    </w:p>
    <w:p>
      <w:pPr>
        <w:pStyle w:val="5"/>
        <w:spacing w:before="3" w:line="288" w:lineRule="auto"/>
        <w:ind w:left="1625" w:right="8575"/>
      </w:pPr>
      <w:r>
        <w:t>plt.show()</w:t>
      </w:r>
      <w:r>
        <w:rPr>
          <w:spacing w:val="1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tickets:</w:t>
      </w:r>
    </w:p>
    <w:p>
      <w:pPr>
        <w:pStyle w:val="5"/>
        <w:tabs>
          <w:tab w:val="left" w:pos="2769"/>
          <w:tab w:val="left" w:pos="3551"/>
        </w:tabs>
        <w:spacing w:line="288" w:lineRule="auto"/>
        <w:ind w:left="2263" w:right="6547" w:hanging="320"/>
      </w:pPr>
      <w:r>
        <w:t>def</w:t>
      </w:r>
      <w:r>
        <w:rPr>
          <w:u w:val="thick"/>
        </w:rPr>
        <w:tab/>
      </w:r>
      <w:r>
        <w:t>init</w:t>
      </w:r>
      <w:r>
        <w:rPr>
          <w:u w:val="thick"/>
        </w:rPr>
        <w:tab/>
      </w:r>
      <w:r>
        <w:t>(self):</w:t>
      </w:r>
      <w:r>
        <w:rPr>
          <w:spacing w:val="1"/>
        </w:rPr>
        <w:t xml:space="preserve"> </w:t>
      </w:r>
      <w:r>
        <w:t>self.no_ofac1stclass=0</w:t>
      </w:r>
      <w:r>
        <w:rPr>
          <w:spacing w:val="1"/>
        </w:rPr>
        <w:t xml:space="preserve"> </w:t>
      </w:r>
      <w:r>
        <w:t>self.totaf=0</w:t>
      </w:r>
      <w:r>
        <w:rPr>
          <w:spacing w:val="1"/>
        </w:rPr>
        <w:t xml:space="preserve"> </w:t>
      </w:r>
      <w:r>
        <w:t>self.no_ofac2ndclass=0</w:t>
      </w:r>
      <w:r>
        <w:rPr>
          <w:spacing w:val="-77"/>
        </w:rPr>
        <w:t xml:space="preserve"> </w:t>
      </w:r>
      <w:r>
        <w:t>self.no_ofac3rdclass=0</w:t>
      </w:r>
      <w:r>
        <w:rPr>
          <w:spacing w:val="-77"/>
        </w:rPr>
        <w:t xml:space="preserve"> </w:t>
      </w:r>
      <w:r>
        <w:t>self.no_ofsleeper=0</w:t>
      </w:r>
      <w:r>
        <w:rPr>
          <w:spacing w:val="1"/>
        </w:rPr>
        <w:t xml:space="preserve"> </w:t>
      </w:r>
      <w:r>
        <w:t>self.no_oftickets=0</w:t>
      </w:r>
      <w:r>
        <w:rPr>
          <w:spacing w:val="1"/>
        </w:rPr>
        <w:t xml:space="preserve"> </w:t>
      </w:r>
      <w:r>
        <w:t>self.name=''</w:t>
      </w:r>
    </w:p>
    <w:p>
      <w:pPr>
        <w:pStyle w:val="5"/>
        <w:spacing w:before="3" w:line="288" w:lineRule="auto"/>
        <w:ind w:left="2263" w:right="6994"/>
      </w:pPr>
      <w:r>
        <w:t>self.age=''</w:t>
      </w:r>
      <w:r>
        <w:rPr>
          <w:spacing w:val="1"/>
        </w:rPr>
        <w:t xml:space="preserve"> </w:t>
      </w:r>
      <w:r>
        <w:t>self.resno=0</w:t>
      </w:r>
      <w:r>
        <w:rPr>
          <w:spacing w:val="-77"/>
        </w:rPr>
        <w:t xml:space="preserve"> </w:t>
      </w:r>
      <w:r>
        <w:rPr>
          <w:w w:val="95"/>
        </w:rPr>
        <w:t>self.status=''</w:t>
      </w:r>
    </w:p>
    <w:p>
      <w:pPr>
        <w:pStyle w:val="5"/>
        <w:spacing w:before="3" w:line="288" w:lineRule="auto"/>
        <w:ind w:left="2263" w:right="7246" w:hanging="320"/>
      </w:pPr>
      <w:r>
        <w:t>def ret(self):</w:t>
      </w:r>
      <w:r>
        <w:rPr>
          <w:spacing w:val="1"/>
        </w:rPr>
        <w:t xml:space="preserve"> </w:t>
      </w:r>
      <w:r>
        <w:t>return(self.resno)</w:t>
      </w:r>
    </w:p>
    <w:p>
      <w:pPr>
        <w:pStyle w:val="5"/>
        <w:spacing w:line="288" w:lineRule="auto"/>
        <w:ind w:left="2263" w:right="6994" w:hanging="320"/>
      </w:pPr>
      <w:r>
        <w:t>def retname(self):</w:t>
      </w:r>
      <w:r>
        <w:rPr>
          <w:spacing w:val="1"/>
        </w:rPr>
        <w:t xml:space="preserve"> </w:t>
      </w:r>
      <w:r>
        <w:rPr>
          <w:w w:val="95"/>
        </w:rPr>
        <w:t>return(self.name)</w:t>
      </w:r>
    </w:p>
    <w:p>
      <w:pPr>
        <w:pStyle w:val="5"/>
        <w:spacing w:line="290" w:lineRule="auto"/>
        <w:ind w:left="2263" w:right="7690" w:hanging="320"/>
      </w:pPr>
      <w:r>
        <w:t>def display(self):</w:t>
      </w:r>
      <w:r>
        <w:rPr>
          <w:spacing w:val="-78"/>
        </w:rPr>
        <w:t xml:space="preserve"> </w:t>
      </w:r>
      <w:r>
        <w:t>f=0</w:t>
      </w:r>
    </w:p>
    <w:p>
      <w:pPr>
        <w:pStyle w:val="5"/>
        <w:spacing w:line="288" w:lineRule="auto"/>
        <w:ind w:left="2263" w:right="5526"/>
      </w:pPr>
      <w:r>
        <w:t>fin1=open("tickets.dat","rb")</w:t>
      </w:r>
      <w:r>
        <w:rPr>
          <w:spacing w:val="-7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fin1:</w:t>
      </w:r>
    </w:p>
    <w:p>
      <w:pPr>
        <w:pStyle w:val="5"/>
        <w:spacing w:line="288" w:lineRule="auto"/>
        <w:ind w:left="2263" w:right="7049" w:firstLine="319"/>
      </w:pPr>
      <w:r>
        <w:t>print</w:t>
      </w:r>
      <w:r>
        <w:rPr>
          <w:spacing w:val="-16"/>
        </w:rPr>
        <w:t xml:space="preserve"> </w:t>
      </w:r>
      <w:r>
        <w:t>"ERROR"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ind w:left="2582"/>
      </w:pPr>
      <w:r>
        <w:t>print</w:t>
      </w:r>
    </w:p>
    <w:p>
      <w:pPr>
        <w:pStyle w:val="5"/>
        <w:spacing w:before="69" w:line="290" w:lineRule="auto"/>
        <w:ind w:left="2582" w:right="2789"/>
      </w:pPr>
      <w:r>
        <w:t>n=int(raw_input("ENTER</w:t>
      </w:r>
      <w:r>
        <w:rPr>
          <w:spacing w:val="-3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"\n\n"</w:t>
      </w:r>
    </w:p>
    <w:p>
      <w:pPr>
        <w:spacing w:after="0" w:line="290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582" w:right="3347"/>
      </w:pPr>
      <w:r>
        <w:t>print</w:t>
      </w:r>
      <w:r>
        <w:rPr>
          <w:spacing w:val="-2"/>
        </w:rPr>
        <w:t xml:space="preserve"> </w:t>
      </w:r>
      <w:r>
        <w:t>("FETCHING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. .</w:t>
      </w:r>
      <w:r>
        <w:rPr>
          <w:spacing w:val="-4"/>
        </w:rPr>
        <w:t xml:space="preserve"> </w:t>
      </w:r>
      <w:r>
        <w:t>.".center(80))</w:t>
      </w:r>
      <w:r>
        <w:rPr>
          <w:spacing w:val="-77"/>
        </w:rPr>
        <w:t xml:space="preserve"> </w:t>
      </w:r>
      <w:r>
        <w:t>time.sleep(1)</w:t>
      </w:r>
    </w:p>
    <w:p>
      <w:pPr>
        <w:pStyle w:val="5"/>
        <w:ind w:left="2582"/>
      </w:pPr>
      <w:r>
        <w:t>print</w:t>
      </w:r>
    </w:p>
    <w:p>
      <w:pPr>
        <w:pStyle w:val="5"/>
        <w:spacing w:before="76" w:line="288" w:lineRule="auto"/>
        <w:ind w:left="2582" w:right="4100"/>
      </w:pPr>
      <w:r>
        <w:t>print('PLEASE WAIT...!!'.center(80))</w:t>
      </w:r>
      <w:r>
        <w:rPr>
          <w:spacing w:val="-78"/>
        </w:rPr>
        <w:t xml:space="preserve"> </w:t>
      </w:r>
      <w:r>
        <w:t>time.sleep(1)</w:t>
      </w:r>
    </w:p>
    <w:p>
      <w:pPr>
        <w:pStyle w:val="5"/>
        <w:spacing w:line="288" w:lineRule="auto"/>
        <w:ind w:left="2582" w:right="7282"/>
      </w:pPr>
      <w:r>
        <w:t>os.system('cls')</w:t>
      </w:r>
      <w:r>
        <w:rPr>
          <w:spacing w:val="-77"/>
        </w:rPr>
        <w:t xml:space="preserve"> </w:t>
      </w:r>
      <w:r>
        <w:t>try:</w:t>
      </w:r>
    </w:p>
    <w:p>
      <w:pPr>
        <w:pStyle w:val="5"/>
        <w:spacing w:line="288" w:lineRule="auto"/>
        <w:ind w:left="3223" w:right="6419" w:hanging="322"/>
      </w:pPr>
      <w:r>
        <w:t>while True:</w:t>
      </w:r>
      <w:r>
        <w:rPr>
          <w:spacing w:val="1"/>
        </w:rPr>
        <w:t xml:space="preserve"> </w:t>
      </w:r>
      <w:r>
        <w:t>tick=load(fin1)</w:t>
      </w:r>
      <w:r>
        <w:rPr>
          <w:spacing w:val="1"/>
        </w:rPr>
        <w:t xml:space="preserve"> </w:t>
      </w:r>
      <w:r>
        <w:t>if(n==tick.ret()):</w:t>
      </w:r>
    </w:p>
    <w:p>
      <w:pPr>
        <w:pStyle w:val="5"/>
        <w:spacing w:before="3"/>
        <w:ind w:left="3542"/>
      </w:pPr>
      <w:r>
        <w:t>f=1</w:t>
      </w:r>
    </w:p>
    <w:p>
      <w:pPr>
        <w:pStyle w:val="5"/>
        <w:spacing w:before="74"/>
        <w:ind w:left="3542"/>
      </w:pPr>
      <w:r>
        <w:t>print</w:t>
      </w:r>
      <w:r>
        <w:rPr>
          <w:spacing w:val="-4"/>
        </w:rPr>
        <w:t xml:space="preserve"> </w:t>
      </w:r>
      <w:r>
        <w:t>"="*80</w:t>
      </w:r>
    </w:p>
    <w:p>
      <w:pPr>
        <w:pStyle w:val="5"/>
        <w:spacing w:before="74" w:line="288" w:lineRule="auto"/>
        <w:ind w:left="3542" w:right="3663"/>
      </w:pPr>
      <w:r>
        <w:t>print("PNR</w:t>
      </w:r>
      <w:r>
        <w:rPr>
          <w:spacing w:val="-16"/>
        </w:rPr>
        <w:t xml:space="preserve"> </w:t>
      </w:r>
      <w:r>
        <w:t>STATUS".center(80))</w:t>
      </w:r>
      <w:r>
        <w:rPr>
          <w:spacing w:val="-77"/>
        </w:rPr>
        <w:t xml:space="preserve"> </w:t>
      </w:r>
      <w:r>
        <w:t>print"="*80</w:t>
      </w:r>
    </w:p>
    <w:p>
      <w:pPr>
        <w:pStyle w:val="5"/>
        <w:ind w:left="3542"/>
      </w:pPr>
      <w:r>
        <w:t>print</w:t>
      </w:r>
    </w:p>
    <w:p>
      <w:pPr>
        <w:pStyle w:val="5"/>
        <w:spacing w:before="73" w:line="290" w:lineRule="auto"/>
        <w:ind w:left="3542" w:right="2386"/>
      </w:pPr>
      <w:r>
        <w:t>print</w:t>
      </w:r>
      <w:r>
        <w:rPr>
          <w:spacing w:val="-6"/>
        </w:rPr>
        <w:t xml:space="preserve"> </w:t>
      </w:r>
      <w:r>
        <w:t>"PASSENGER'S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:",tick.name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3542" w:right="2944"/>
      </w:pPr>
      <w:r>
        <w:t>print "PASSENGER'S AGE :",tick.age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3542" w:right="4422"/>
      </w:pPr>
      <w:r>
        <w:t>print</w:t>
      </w:r>
      <w:r>
        <w:rPr>
          <w:spacing w:val="-8"/>
        </w:rPr>
        <w:t xml:space="preserve"> </w:t>
      </w:r>
      <w:r>
        <w:t>"PNR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:",tick.resno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90" w:lineRule="auto"/>
        <w:ind w:left="3542" w:right="4341"/>
      </w:pPr>
      <w:r>
        <w:t>print</w:t>
      </w:r>
      <w:r>
        <w:rPr>
          <w:spacing w:val="-10"/>
        </w:rPr>
        <w:t xml:space="preserve"> </w:t>
      </w:r>
      <w:r>
        <w:t>"STATUS</w:t>
      </w:r>
      <w:r>
        <w:rPr>
          <w:spacing w:val="-9"/>
        </w:rPr>
        <w:t xml:space="preserve"> </w:t>
      </w:r>
      <w:r>
        <w:t>:",tick.status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3542" w:right="1069"/>
      </w:pPr>
      <w:r>
        <w:t>print</w:t>
      </w:r>
      <w:r>
        <w:rPr>
          <w:spacing w:val="-5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SEATS</w:t>
      </w:r>
      <w:r>
        <w:rPr>
          <w:spacing w:val="-4"/>
        </w:rPr>
        <w:t xml:space="preserve"> </w:t>
      </w:r>
      <w:r>
        <w:t>BOOKED :</w:t>
      </w:r>
      <w:r>
        <w:rPr>
          <w:spacing w:val="-5"/>
        </w:rPr>
        <w:t xml:space="preserve"> </w:t>
      </w:r>
      <w:r>
        <w:t>",tick.no_oftickets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ind w:left="2582"/>
      </w:pPr>
      <w:r>
        <w:t>except:</w:t>
      </w:r>
    </w:p>
    <w:p>
      <w:pPr>
        <w:pStyle w:val="5"/>
        <w:spacing w:before="65" w:line="288" w:lineRule="auto"/>
        <w:ind w:left="2582" w:right="7833" w:firstLine="321"/>
      </w:pPr>
      <w:r>
        <w:t>pass</w:t>
      </w:r>
      <w:r>
        <w:rPr>
          <w:spacing w:val="1"/>
        </w:rPr>
        <w:t xml:space="preserve"> </w:t>
      </w:r>
      <w:r>
        <w:t>fin1.close()</w:t>
      </w:r>
      <w:r>
        <w:rPr>
          <w:spacing w:val="-78"/>
        </w:rPr>
        <w:t xml:space="preserve"> </w:t>
      </w:r>
      <w:r>
        <w:t>if(f==0):</w:t>
      </w:r>
    </w:p>
    <w:p>
      <w:pPr>
        <w:pStyle w:val="5"/>
        <w:spacing w:before="3"/>
        <w:ind w:left="2904"/>
      </w:pPr>
      <w:r>
        <w:t>print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904"/>
      </w:pPr>
      <w:r>
        <w:t>print</w:t>
      </w:r>
      <w:r>
        <w:rPr>
          <w:spacing w:val="-2"/>
        </w:rPr>
        <w:t xml:space="preserve"> </w:t>
      </w:r>
      <w:r>
        <w:t>"WRONG</w:t>
      </w:r>
      <w:r>
        <w:rPr>
          <w:spacing w:val="-2"/>
        </w:rPr>
        <w:t xml:space="preserve"> </w:t>
      </w:r>
      <w:r>
        <w:t>PNR</w:t>
      </w:r>
      <w:r>
        <w:rPr>
          <w:spacing w:val="-3"/>
        </w:rPr>
        <w:t xml:space="preserve"> </w:t>
      </w:r>
      <w:r>
        <w:t>NUMBER..!!"</w:t>
      </w:r>
    </w:p>
    <w:p>
      <w:pPr>
        <w:pStyle w:val="5"/>
        <w:spacing w:before="74"/>
        <w:ind w:left="2904"/>
      </w:pPr>
      <w:r>
        <w:t>print</w:t>
      </w:r>
    </w:p>
    <w:p>
      <w:pPr>
        <w:pStyle w:val="5"/>
        <w:spacing w:before="73" w:line="288" w:lineRule="auto"/>
        <w:ind w:left="2342" w:right="4714" w:hanging="399"/>
      </w:pPr>
      <w:r>
        <w:t>def pending(self):</w:t>
      </w:r>
      <w:r>
        <w:rPr>
          <w:spacing w:val="1"/>
        </w:rPr>
        <w:t xml:space="preserve"> </w:t>
      </w:r>
      <w:r>
        <w:t>self.status="WAITING LIST"</w:t>
      </w:r>
      <w:r>
        <w:rPr>
          <w:spacing w:val="1"/>
        </w:rPr>
        <w:t xml:space="preserve"> </w:t>
      </w:r>
      <w:r>
        <w:t>print "PNR NUMBER :",self.resno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3"/>
        <w:ind w:left="2342"/>
      </w:pPr>
      <w:r>
        <w:t>time.sleep(1.2)</w:t>
      </w:r>
    </w:p>
    <w:p>
      <w:pPr>
        <w:pStyle w:val="5"/>
        <w:spacing w:before="73" w:line="288" w:lineRule="auto"/>
        <w:ind w:left="2342" w:right="5419"/>
      </w:pPr>
      <w:r>
        <w:t>print "STATUS = ",self.status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3" w:line="288" w:lineRule="auto"/>
        <w:ind w:left="2342" w:right="2321"/>
      </w:pPr>
      <w:r>
        <w:t>print</w:t>
      </w:r>
      <w:r>
        <w:rPr>
          <w:spacing w:val="-5"/>
        </w:rPr>
        <w:t xml:space="preserve"> </w:t>
      </w:r>
      <w:r>
        <w:t>"NO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SEATS</w:t>
      </w:r>
      <w:r>
        <w:rPr>
          <w:spacing w:val="-3"/>
        </w:rPr>
        <w:t xml:space="preserve"> </w:t>
      </w:r>
      <w:r>
        <w:t>BOOKED</w:t>
      </w:r>
      <w:r>
        <w:rPr>
          <w:spacing w:val="-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",self.no_oftickets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1" w:line="288" w:lineRule="auto"/>
        <w:ind w:left="2263" w:right="4032" w:hanging="320"/>
      </w:pPr>
      <w:r>
        <w:t>def confirmation (self):</w:t>
      </w:r>
      <w:r>
        <w:rPr>
          <w:spacing w:val="1"/>
        </w:rPr>
        <w:t xml:space="preserve"> </w:t>
      </w:r>
      <w:r>
        <w:rPr>
          <w:w w:val="95"/>
        </w:rPr>
        <w:t>self.status="CONFIRMED"</w:t>
      </w:r>
    </w:p>
    <w:p>
      <w:pPr>
        <w:pStyle w:val="5"/>
        <w:spacing w:line="288" w:lineRule="auto"/>
        <w:ind w:left="2263" w:right="4732"/>
      </w:pPr>
      <w:r>
        <w:t>print</w:t>
      </w:r>
      <w:r>
        <w:rPr>
          <w:spacing w:val="-7"/>
        </w:rPr>
        <w:t xml:space="preserve"> </w:t>
      </w:r>
      <w:r>
        <w:t>"PNR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",self.resno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ind w:left="2263"/>
      </w:pPr>
      <w:r>
        <w:t>time.sleep(1.5)</w:t>
      </w:r>
    </w:p>
    <w:p>
      <w:pPr>
        <w:pStyle w:val="5"/>
        <w:spacing w:before="76" w:line="288" w:lineRule="auto"/>
        <w:ind w:left="2263" w:right="5518"/>
      </w:pPr>
      <w:r>
        <w:t>print</w:t>
      </w:r>
      <w:r>
        <w:rPr>
          <w:spacing w:val="-7"/>
        </w:rPr>
        <w:t xml:space="preserve"> </w:t>
      </w:r>
      <w:r>
        <w:t>"STATUS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",self.status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266" w:right="7047" w:hanging="322"/>
      </w:pPr>
      <w:r>
        <w:t>def</w:t>
      </w:r>
      <w:r>
        <w:rPr>
          <w:spacing w:val="-15"/>
        </w:rPr>
        <w:t xml:space="preserve"> </w:t>
      </w:r>
      <w:r>
        <w:t>cancellation(self):</w:t>
      </w:r>
      <w:r>
        <w:rPr>
          <w:spacing w:val="-77"/>
        </w:rPr>
        <w:t xml:space="preserve"> </w:t>
      </w:r>
      <w:r>
        <w:t>z=0</w:t>
      </w:r>
    </w:p>
    <w:p>
      <w:pPr>
        <w:pStyle w:val="5"/>
        <w:spacing w:line="288" w:lineRule="auto"/>
        <w:ind w:left="2263" w:right="5825"/>
      </w:pPr>
      <w:r>
        <w:t>f=0</w:t>
      </w:r>
      <w:r>
        <w:rPr>
          <w:spacing w:val="1"/>
        </w:rPr>
        <w:t xml:space="preserve"> </w:t>
      </w:r>
      <w:r>
        <w:rPr>
          <w:w w:val="95"/>
        </w:rPr>
        <w:t>fin=open("tickets.dat","rb")</w:t>
      </w:r>
      <w:r>
        <w:rPr>
          <w:spacing w:val="1"/>
          <w:w w:val="95"/>
        </w:rPr>
        <w:t xml:space="preserve"> </w:t>
      </w:r>
      <w:r>
        <w:rPr>
          <w:w w:val="95"/>
        </w:rPr>
        <w:t>fout=open("temp.dat","ab")</w:t>
      </w:r>
      <w:r>
        <w:rPr>
          <w:spacing w:val="1"/>
          <w:w w:val="95"/>
        </w:rPr>
        <w:t xml:space="preserve"> </w:t>
      </w:r>
      <w:r>
        <w:t>print</w:t>
      </w:r>
    </w:p>
    <w:p>
      <w:pPr>
        <w:pStyle w:val="5"/>
        <w:spacing w:before="3" w:line="288" w:lineRule="auto"/>
        <w:ind w:left="2263" w:right="3046"/>
      </w:pPr>
      <w:r>
        <w:t>r= int(raw_input("ENTER PNR NUMBER : "))</w:t>
      </w:r>
      <w:r>
        <w:rPr>
          <w:spacing w:val="-78"/>
        </w:rPr>
        <w:t xml:space="preserve"> </w:t>
      </w:r>
      <w:r>
        <w:t>try:</w:t>
      </w:r>
    </w:p>
    <w:p>
      <w:pPr>
        <w:pStyle w:val="5"/>
        <w:spacing w:line="288" w:lineRule="auto"/>
        <w:ind w:left="2902" w:right="7126" w:hanging="320"/>
      </w:pPr>
      <w:r>
        <w:t>while(True):</w:t>
      </w:r>
      <w:r>
        <w:rPr>
          <w:spacing w:val="1"/>
        </w:rPr>
        <w:t xml:space="preserve"> </w:t>
      </w:r>
      <w:r>
        <w:t>tick=load(fin)</w:t>
      </w:r>
      <w:r>
        <w:rPr>
          <w:spacing w:val="-77"/>
        </w:rPr>
        <w:t xml:space="preserve"> </w:t>
      </w:r>
      <w:r>
        <w:t>z=tick.ret()</w:t>
      </w:r>
      <w:r>
        <w:rPr>
          <w:spacing w:val="1"/>
        </w:rPr>
        <w:t xml:space="preserve"> </w:t>
      </w:r>
      <w:r>
        <w:t>if(z!=r):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904" w:right="6541" w:firstLine="319"/>
      </w:pPr>
      <w:r>
        <w:rPr>
          <w:w w:val="95"/>
        </w:rPr>
        <w:t>dump(tick,fout)</w:t>
      </w:r>
      <w:r>
        <w:rPr>
          <w:spacing w:val="1"/>
          <w:w w:val="95"/>
        </w:rPr>
        <w:t xml:space="preserve"> </w:t>
      </w:r>
      <w:r>
        <w:t>elif(z==r):</w:t>
      </w:r>
    </w:p>
    <w:p>
      <w:pPr>
        <w:pStyle w:val="5"/>
        <w:ind w:left="3302"/>
      </w:pPr>
      <w:r>
        <w:t>f=1</w:t>
      </w:r>
    </w:p>
    <w:p>
      <w:pPr>
        <w:pStyle w:val="5"/>
        <w:spacing w:before="76"/>
        <w:ind w:left="2263"/>
      </w:pPr>
      <w:r>
        <w:t>except:</w:t>
      </w:r>
    </w:p>
    <w:p>
      <w:pPr>
        <w:pStyle w:val="5"/>
        <w:spacing w:before="74" w:line="288" w:lineRule="auto"/>
        <w:ind w:left="2263" w:right="8135" w:firstLine="319"/>
      </w:pPr>
      <w:r>
        <w:t>pass</w:t>
      </w:r>
      <w:r>
        <w:rPr>
          <w:spacing w:val="1"/>
        </w:rPr>
        <w:t xml:space="preserve"> </w:t>
      </w:r>
      <w:r>
        <w:t>fin.close()</w:t>
      </w:r>
      <w:r>
        <w:rPr>
          <w:spacing w:val="1"/>
        </w:rPr>
        <w:t xml:space="preserve"> </w:t>
      </w:r>
      <w:r>
        <w:t>fout.close()</w:t>
      </w:r>
    </w:p>
    <w:p>
      <w:pPr>
        <w:pStyle w:val="5"/>
        <w:spacing w:line="288" w:lineRule="auto"/>
        <w:ind w:left="2263" w:right="4761"/>
      </w:pPr>
      <w:r>
        <w:t>os.remove("tickets.dat")</w:t>
      </w:r>
      <w:r>
        <w:rPr>
          <w:spacing w:val="1"/>
        </w:rPr>
        <w:t xml:space="preserve"> </w:t>
      </w:r>
      <w:r>
        <w:rPr>
          <w:w w:val="95"/>
        </w:rPr>
        <w:t>os.rename("temp.dat","tickets.dat")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(f==0):</w:t>
      </w:r>
    </w:p>
    <w:p>
      <w:pPr>
        <w:pStyle w:val="5"/>
        <w:spacing w:before="3"/>
        <w:ind w:left="2582"/>
      </w:pPr>
      <w:r>
        <w:t>print</w:t>
      </w:r>
    </w:p>
    <w:p>
      <w:pPr>
        <w:pStyle w:val="5"/>
        <w:spacing w:before="74"/>
        <w:ind w:left="2582"/>
      </w:pPr>
      <w:r>
        <w:t>print</w:t>
      </w:r>
      <w:r>
        <w:rPr>
          <w:spacing w:val="-4"/>
        </w:rPr>
        <w:t xml:space="preserve"> </w:t>
      </w:r>
      <w:r>
        <w:t>"NO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RESERVATION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FOUND"</w:t>
      </w:r>
    </w:p>
    <w:p>
      <w:pPr>
        <w:pStyle w:val="5"/>
        <w:spacing w:before="73" w:line="288" w:lineRule="auto"/>
        <w:ind w:left="2582" w:right="7282"/>
      </w:pPr>
      <w:r>
        <w:t>print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</w:p>
    <w:p>
      <w:pPr>
        <w:pStyle w:val="5"/>
        <w:ind w:left="2263"/>
      </w:pPr>
      <w:r>
        <w:t>else:</w:t>
      </w:r>
    </w:p>
    <w:p>
      <w:pPr>
        <w:pStyle w:val="5"/>
        <w:spacing w:before="77"/>
        <w:ind w:left="2582"/>
      </w:pPr>
      <w:r>
        <w:t>print</w:t>
      </w:r>
    </w:p>
    <w:p>
      <w:pPr>
        <w:pStyle w:val="5"/>
        <w:tabs>
          <w:tab w:val="left" w:leader="dot" w:pos="6600"/>
        </w:tabs>
        <w:spacing w:before="73" w:line="288" w:lineRule="auto"/>
        <w:ind w:left="2582" w:right="4873"/>
      </w:pPr>
      <w:r>
        <w:t>print "TICKET CANCELLED"</w:t>
      </w:r>
      <w:r>
        <w:rPr>
          <w:spacing w:val="-78"/>
        </w:rPr>
        <w:t xml:space="preserve"> </w:t>
      </w:r>
      <w:r>
        <w:t>print"RS.600</w:t>
      </w:r>
      <w:r>
        <w:rPr>
          <w:spacing w:val="-2"/>
        </w:rPr>
        <w:t xml:space="preserve"> </w:t>
      </w:r>
      <w:r>
        <w:t>REFUNDED</w:t>
      </w:r>
      <w:r>
        <w:tab/>
      </w:r>
      <w:r>
        <w:t>"</w:t>
      </w:r>
    </w:p>
    <w:p>
      <w:pPr>
        <w:pStyle w:val="5"/>
        <w:ind w:left="1944"/>
      </w:pPr>
      <w:r>
        <w:t>def</w:t>
      </w:r>
      <w:r>
        <w:rPr>
          <w:spacing w:val="-3"/>
        </w:rPr>
        <w:t xml:space="preserve"> </w:t>
      </w:r>
      <w:r>
        <w:t>reservation(self):</w:t>
      </w:r>
    </w:p>
    <w:p>
      <w:pPr>
        <w:pStyle w:val="5"/>
        <w:spacing w:before="74" w:line="288" w:lineRule="auto"/>
        <w:ind w:left="2266" w:right="2238" w:hanging="3"/>
      </w:pPr>
      <w:r>
        <w:t>trainno=int(raw_input("ENTER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NO:"))</w:t>
      </w:r>
      <w:r>
        <w:rPr>
          <w:spacing w:val="-77"/>
        </w:rPr>
        <w:t xml:space="preserve"> </w:t>
      </w:r>
      <w:r>
        <w:t>z=0</w:t>
      </w:r>
    </w:p>
    <w:p>
      <w:pPr>
        <w:pStyle w:val="5"/>
        <w:spacing w:before="3" w:line="288" w:lineRule="auto"/>
        <w:ind w:left="2263" w:right="5825"/>
      </w:pPr>
      <w:r>
        <w:t>f=0</w:t>
      </w:r>
      <w:r>
        <w:rPr>
          <w:spacing w:val="1"/>
        </w:rPr>
        <w:t xml:space="preserve"> </w:t>
      </w:r>
      <w:r>
        <w:rPr>
          <w:w w:val="95"/>
        </w:rPr>
        <w:t>fin2=open("tr1details.dat")</w:t>
      </w:r>
      <w:r>
        <w:rPr>
          <w:spacing w:val="1"/>
          <w:w w:val="95"/>
        </w:rPr>
        <w:t xml:space="preserve"> </w:t>
      </w:r>
      <w:r>
        <w:t>fin2.seek(0)</w:t>
      </w:r>
    </w:p>
    <w:p>
      <w:pPr>
        <w:pStyle w:val="5"/>
        <w:ind w:left="2263"/>
      </w:pP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fin2:</w:t>
      </w:r>
    </w:p>
    <w:p>
      <w:pPr>
        <w:pStyle w:val="5"/>
        <w:spacing w:before="74" w:line="288" w:lineRule="auto"/>
        <w:ind w:left="2263" w:right="7033" w:firstLine="319"/>
      </w:pPr>
      <w:r>
        <w:t>print "ERROR"</w:t>
      </w:r>
      <w:r>
        <w:rPr>
          <w:spacing w:val="-78"/>
        </w:rPr>
        <w:t xml:space="preserve"> </w:t>
      </w:r>
      <w:r>
        <w:t>else:</w:t>
      </w:r>
    </w:p>
    <w:p>
      <w:pPr>
        <w:pStyle w:val="5"/>
        <w:ind w:left="2582"/>
      </w:pPr>
      <w:r>
        <w:t>try:</w:t>
      </w:r>
    </w:p>
    <w:p>
      <w:pPr>
        <w:pStyle w:val="5"/>
        <w:spacing w:before="76"/>
        <w:ind w:left="2902"/>
      </w:pPr>
      <w:r>
        <w:t>while</w:t>
      </w:r>
      <w:r>
        <w:rPr>
          <w:spacing w:val="-1"/>
        </w:rPr>
        <w:t xml:space="preserve"> </w:t>
      </w:r>
      <w:r>
        <w:t>True: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2"/>
        <w:rPr>
          <w:sz w:val="40"/>
        </w:rPr>
      </w:pPr>
    </w:p>
    <w:p>
      <w:pPr>
        <w:pStyle w:val="5"/>
        <w:spacing w:before="1"/>
        <w:ind w:left="1625"/>
      </w:pPr>
      <w:r>
        <w:t>NAME</w:t>
      </w:r>
      <w:r>
        <w:rPr>
          <w:spacing w:val="-18"/>
        </w:rPr>
        <w:t xml:space="preserve"> </w:t>
      </w:r>
      <w:r>
        <w:t>")</w:t>
      </w:r>
    </w:p>
    <w:p>
      <w:pPr>
        <w:pStyle w:val="5"/>
        <w:spacing w:before="59" w:line="288" w:lineRule="auto"/>
        <w:ind w:left="218" w:right="5925"/>
      </w:pPr>
      <w:r>
        <w:rPr>
          <w:b w:val="0"/>
        </w:rPr>
        <w:br w:type="column"/>
      </w:r>
      <w:r>
        <w:t>tr=load(fin2)</w:t>
      </w:r>
      <w:r>
        <w:rPr>
          <w:spacing w:val="1"/>
        </w:rPr>
        <w:t xml:space="preserve"> </w:t>
      </w:r>
      <w:r>
        <w:t>z=tr.gettrainno()</w:t>
      </w:r>
      <w:r>
        <w:rPr>
          <w:spacing w:val="1"/>
        </w:rPr>
        <w:t xml:space="preserve"> </w:t>
      </w:r>
      <w:r>
        <w:rPr>
          <w:w w:val="95"/>
        </w:rPr>
        <w:t>n=tr.gettrainname()</w:t>
      </w:r>
      <w:r>
        <w:rPr>
          <w:spacing w:val="1"/>
          <w:w w:val="95"/>
        </w:rPr>
        <w:t xml:space="preserve"> </w:t>
      </w:r>
      <w:r>
        <w:t>if (trainno==z):</w:t>
      </w:r>
    </w:p>
    <w:p>
      <w:pPr>
        <w:pStyle w:val="5"/>
        <w:spacing w:before="3"/>
        <w:ind w:left="537"/>
      </w:pPr>
      <w:r>
        <w:t>print</w:t>
      </w:r>
    </w:p>
    <w:p>
      <w:pPr>
        <w:pStyle w:val="5"/>
        <w:spacing w:before="73"/>
        <w:ind w:left="537"/>
      </w:pPr>
      <w:r>
        <w:t>print</w:t>
      </w:r>
      <w:r>
        <w:rPr>
          <w:spacing w:val="-3"/>
        </w:rPr>
        <w:t xml:space="preserve"> </w:t>
      </w:r>
      <w:r>
        <w:t>"TRAIN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",n</w:t>
      </w:r>
    </w:p>
    <w:p>
      <w:pPr>
        <w:pStyle w:val="5"/>
        <w:spacing w:before="74" w:line="288" w:lineRule="auto"/>
        <w:ind w:left="537" w:right="7664"/>
      </w:pPr>
      <w:r>
        <w:t>f=1</w:t>
      </w:r>
      <w:r>
        <w:rPr>
          <w:spacing w:val="1"/>
        </w:rPr>
        <w:t xml:space="preserve"> </w:t>
      </w:r>
      <w:r>
        <w:t>print</w:t>
      </w:r>
    </w:p>
    <w:p>
      <w:pPr>
        <w:pStyle w:val="5"/>
        <w:spacing w:line="288" w:lineRule="auto"/>
        <w:ind w:left="537" w:right="3420"/>
      </w:pPr>
      <w:r>
        <w:t>print "-"*80</w:t>
      </w:r>
      <w:r>
        <w:rPr>
          <w:spacing w:val="1"/>
        </w:rPr>
        <w:t xml:space="preserve"> </w:t>
      </w:r>
      <w:r>
        <w:t>no_ofac1st=tr.getno_ofac1stclass()</w:t>
      </w:r>
      <w:r>
        <w:rPr>
          <w:spacing w:val="1"/>
        </w:rPr>
        <w:t xml:space="preserve"> </w:t>
      </w:r>
      <w:r>
        <w:t>no_ofac2nd=tr.getno_ofac2ndclass()</w:t>
      </w:r>
      <w:r>
        <w:rPr>
          <w:spacing w:val="-77"/>
        </w:rPr>
        <w:t xml:space="preserve"> </w:t>
      </w:r>
      <w:r>
        <w:t>no_ofac3rd=tr.getno_ofac3rdclass()</w:t>
      </w:r>
      <w:r>
        <w:rPr>
          <w:spacing w:val="1"/>
        </w:rPr>
        <w:t xml:space="preserve"> </w:t>
      </w:r>
      <w:r>
        <w:t>no_ofsleeper=tr.getno_ofsleeper()</w:t>
      </w:r>
    </w:p>
    <w:p>
      <w:pPr>
        <w:pStyle w:val="5"/>
        <w:spacing w:before="3" w:line="288" w:lineRule="auto"/>
        <w:ind w:left="537" w:right="3613" w:hanging="320"/>
      </w:pPr>
      <w:r>
        <w:t>if(f==1):</w:t>
      </w:r>
      <w:r>
        <w:rPr>
          <w:spacing w:val="1"/>
        </w:rPr>
        <w:t xml:space="preserve"> </w:t>
      </w:r>
      <w:r>
        <w:rPr>
          <w:w w:val="95"/>
        </w:rPr>
        <w:t>fout1=open("tickets.dat","ab")</w:t>
      </w:r>
      <w:r>
        <w:rPr>
          <w:spacing w:val="1"/>
          <w:w w:val="95"/>
        </w:rPr>
        <w:t xml:space="preserve"> </w:t>
      </w:r>
      <w:r>
        <w:t>print</w:t>
      </w:r>
    </w:p>
    <w:p>
      <w:pPr>
        <w:pStyle w:val="5"/>
        <w:spacing w:before="3"/>
        <w:ind w:left="537"/>
      </w:pPr>
      <w:r>
        <w:t>self.name=raw_input("ENTER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PASSENGER'S</w:t>
      </w:r>
    </w:p>
    <w:p>
      <w:pPr>
        <w:pStyle w:val="5"/>
        <w:spacing w:before="4"/>
        <w:rPr>
          <w:sz w:val="38"/>
        </w:rPr>
      </w:pPr>
    </w:p>
    <w:p>
      <w:pPr>
        <w:pStyle w:val="5"/>
        <w:ind w:left="537"/>
      </w:pPr>
      <w:r>
        <w:t>print</w:t>
      </w:r>
    </w:p>
    <w:p>
      <w:pPr>
        <w:pStyle w:val="5"/>
        <w:spacing w:before="73" w:line="288" w:lineRule="auto"/>
        <w:ind w:left="537" w:right="1379"/>
      </w:pPr>
      <w:r>
        <w:t>self.age=int(raw_input("PASSENGER'S</w:t>
      </w:r>
      <w:r>
        <w:rPr>
          <w:spacing w:val="-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3"/>
        <w:ind w:left="537"/>
      </w:pPr>
      <w:r>
        <w:t>print"\t\t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YOU WOULD</w:t>
      </w:r>
      <w:r>
        <w:rPr>
          <w:spacing w:val="-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equalWidth="0" w:num="2">
            <w:col w:w="2965" w:space="40"/>
            <w:col w:w="8915"/>
          </w:cols>
        </w:sectPr>
      </w:pPr>
    </w:p>
    <w:p>
      <w:pPr>
        <w:pStyle w:val="5"/>
        <w:spacing w:line="367" w:lineRule="exact"/>
        <w:ind w:left="1625"/>
      </w:pPr>
      <w:r>
        <w:t>TRAVEL</w:t>
      </w:r>
      <w:r>
        <w:rPr>
          <w:spacing w:val="-3"/>
        </w:rPr>
        <w:t xml:space="preserve"> </w:t>
      </w:r>
      <w:r>
        <w:t>IN :-</w:t>
      </w:r>
      <w:r>
        <w:rPr>
          <w:spacing w:val="-1"/>
        </w:rPr>
        <w:t xml:space="preserve"> </w:t>
      </w:r>
      <w:r>
        <w:t>"</w:t>
      </w:r>
    </w:p>
    <w:p>
      <w:pPr>
        <w:pStyle w:val="5"/>
        <w:spacing w:before="73"/>
        <w:ind w:left="3542"/>
      </w:pPr>
      <w:r>
        <w:t>print</w:t>
      </w:r>
      <w:r>
        <w:rPr>
          <w:spacing w:val="-4"/>
        </w:rPr>
        <w:t xml:space="preserve"> </w:t>
      </w:r>
      <w:r>
        <w:t>"1.AC</w:t>
      </w:r>
      <w:r>
        <w:rPr>
          <w:spacing w:val="-2"/>
        </w:rPr>
        <w:t xml:space="preserve"> </w:t>
      </w:r>
      <w:r>
        <w:t>FIRST CLASS"</w:t>
      </w:r>
    </w:p>
    <w:p>
      <w:pPr>
        <w:pStyle w:val="5"/>
        <w:spacing w:before="75"/>
        <w:ind w:left="3542"/>
      </w:pPr>
      <w:r>
        <w:t>print</w:t>
      </w:r>
    </w:p>
    <w:p>
      <w:pPr>
        <w:pStyle w:val="5"/>
        <w:spacing w:before="73"/>
        <w:ind w:left="3542"/>
      </w:pPr>
      <w:r>
        <w:t>print</w:t>
      </w:r>
      <w:r>
        <w:rPr>
          <w:spacing w:val="-3"/>
        </w:rPr>
        <w:t xml:space="preserve"> </w:t>
      </w:r>
      <w:r>
        <w:t>"2.AC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CLASS"</w:t>
      </w:r>
    </w:p>
    <w:p>
      <w:pPr>
        <w:pStyle w:val="5"/>
        <w:spacing w:before="74"/>
        <w:ind w:left="3542"/>
      </w:pPr>
      <w:r>
        <w:t>print</w:t>
      </w:r>
    </w:p>
    <w:p>
      <w:pPr>
        <w:pStyle w:val="5"/>
        <w:spacing w:before="76"/>
        <w:ind w:left="3542"/>
      </w:pPr>
      <w:r>
        <w:t>print</w:t>
      </w:r>
      <w:r>
        <w:rPr>
          <w:spacing w:val="-4"/>
        </w:rPr>
        <w:t xml:space="preserve"> </w:t>
      </w:r>
      <w:r>
        <w:t>"3.AC</w:t>
      </w:r>
      <w:r>
        <w:rPr>
          <w:spacing w:val="-2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CLASS"</w:t>
      </w:r>
    </w:p>
    <w:p>
      <w:pPr>
        <w:pStyle w:val="5"/>
        <w:spacing w:before="73"/>
        <w:ind w:left="3542"/>
      </w:pPr>
      <w:r>
        <w:t>print</w:t>
      </w:r>
    </w:p>
    <w:p>
      <w:pPr>
        <w:pStyle w:val="5"/>
        <w:spacing w:before="74"/>
        <w:ind w:left="3542"/>
      </w:pPr>
      <w:r>
        <w:t>print</w:t>
      </w:r>
      <w:r>
        <w:rPr>
          <w:spacing w:val="-4"/>
        </w:rPr>
        <w:t xml:space="preserve"> </w:t>
      </w:r>
      <w:r>
        <w:t>"4.SLEEPER CLASS"</w:t>
      </w:r>
    </w:p>
    <w:p>
      <w:pPr>
        <w:spacing w:after="0"/>
        <w:sectPr>
          <w:type w:val="continuous"/>
          <w:pgSz w:w="12240" w:h="15840"/>
          <w:pgMar w:top="1360" w:right="320" w:bottom="280" w:left="0" w:header="720" w:footer="720" w:gutter="0"/>
          <w:cols w:space="720" w:num="1"/>
        </w:sectPr>
      </w:pPr>
    </w:p>
    <w:p>
      <w:pPr>
        <w:pStyle w:val="5"/>
        <w:spacing w:before="59"/>
        <w:ind w:left="3542"/>
      </w:pPr>
      <w:r>
        <w:t>print</w:t>
      </w:r>
    </w:p>
    <w:p>
      <w:pPr>
        <w:pStyle w:val="5"/>
        <w:spacing w:before="74" w:line="288" w:lineRule="auto"/>
        <w:ind w:left="3542" w:right="1024"/>
      </w:pPr>
      <w:r>
        <w:t>c=int(raw_input("\t\t\tENTER YOUR CHOICE = "))</w:t>
      </w:r>
      <w:r>
        <w:rPr>
          <w:spacing w:val="-77"/>
        </w:rPr>
        <w:t xml:space="preserve"> </w:t>
      </w:r>
      <w:r>
        <w:t>os.system('cls')</w:t>
      </w:r>
    </w:p>
    <w:p>
      <w:pPr>
        <w:pStyle w:val="5"/>
        <w:spacing w:before="2" w:line="288" w:lineRule="auto"/>
        <w:ind w:left="3542" w:right="7176"/>
      </w:pPr>
      <w:r>
        <w:t>amt1=0</w:t>
      </w:r>
      <w:r>
        <w:rPr>
          <w:spacing w:val="1"/>
        </w:rPr>
        <w:t xml:space="preserve"> </w:t>
      </w:r>
      <w:r>
        <w:t>if(c==1):</w:t>
      </w:r>
    </w:p>
    <w:p>
      <w:pPr>
        <w:pStyle w:val="5"/>
        <w:ind w:left="1625" w:right="1220" w:firstLine="2236"/>
      </w:pPr>
      <w:r>
        <w:t>self.no_oftickets=int(raw_input("ENTER</w:t>
      </w:r>
      <w:r>
        <w:rPr>
          <w:spacing w:val="-13"/>
        </w:rPr>
        <w:t xml:space="preserve"> </w:t>
      </w:r>
      <w:r>
        <w:t>NO_OF</w:t>
      </w:r>
      <w:r>
        <w:rPr>
          <w:spacing w:val="-77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SEATS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BOOKED</w:t>
      </w:r>
      <w:r>
        <w:rPr>
          <w:spacing w:val="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"))</w:t>
      </w:r>
    </w:p>
    <w:p>
      <w:pPr>
        <w:pStyle w:val="5"/>
        <w:spacing w:before="73" w:line="290" w:lineRule="auto"/>
        <w:ind w:left="3864" w:right="4032" w:hanging="3"/>
      </w:pPr>
      <w:r>
        <w:t>i=1</w:t>
      </w:r>
      <w:r>
        <w:rPr>
          <w:spacing w:val="1"/>
        </w:rPr>
        <w:t xml:space="preserve"> </w:t>
      </w:r>
      <w:r>
        <w:rPr>
          <w:spacing w:val="-1"/>
        </w:rPr>
        <w:t>while(i&lt;=self.no_oftickets):</w:t>
      </w:r>
    </w:p>
    <w:p>
      <w:pPr>
        <w:pStyle w:val="5"/>
        <w:spacing w:line="288" w:lineRule="auto"/>
        <w:ind w:left="4184" w:right="3872"/>
      </w:pPr>
      <w:r>
        <w:t>self.totaf=self.totaf+1</w:t>
      </w:r>
      <w:r>
        <w:rPr>
          <w:spacing w:val="1"/>
        </w:rPr>
        <w:t xml:space="preserve"> </w:t>
      </w:r>
      <w:r>
        <w:rPr>
          <w:w w:val="95"/>
        </w:rPr>
        <w:t>amt1=1000*self.no_oftickets</w:t>
      </w:r>
      <w:r>
        <w:rPr>
          <w:spacing w:val="1"/>
          <w:w w:val="95"/>
        </w:rPr>
        <w:t xml:space="preserve"> </w:t>
      </w:r>
      <w:r>
        <w:t>i=i+1</w:t>
      </w:r>
    </w:p>
    <w:p>
      <w:pPr>
        <w:pStyle w:val="5"/>
        <w:ind w:left="3864"/>
      </w:pPr>
      <w:r>
        <w:t>print</w:t>
      </w:r>
    </w:p>
    <w:p>
      <w:pPr>
        <w:pStyle w:val="5"/>
        <w:spacing w:before="69"/>
        <w:ind w:left="3864"/>
      </w:pPr>
      <w:r>
        <w:t>print</w:t>
      </w:r>
      <w:r>
        <w:rPr>
          <w:spacing w:val="-5"/>
        </w:rPr>
        <w:t xml:space="preserve"> </w:t>
      </w:r>
      <w:r>
        <w:t>"PROCESSING.</w:t>
      </w:r>
      <w:r>
        <w:rPr>
          <w:spacing w:val="-1"/>
        </w:rPr>
        <w:t xml:space="preserve"> </w:t>
      </w:r>
      <w:r>
        <w:t>.",</w:t>
      </w:r>
    </w:p>
    <w:p>
      <w:pPr>
        <w:pStyle w:val="5"/>
        <w:spacing w:before="74" w:line="288" w:lineRule="auto"/>
        <w:ind w:left="3862" w:right="6002" w:firstLine="2"/>
      </w:pPr>
      <w:r>
        <w:t>time.sleep(0.5)</w:t>
      </w:r>
      <w:r>
        <w:rPr>
          <w:spacing w:val="-77"/>
        </w:rPr>
        <w:t xml:space="preserve"> </w:t>
      </w:r>
      <w:r>
        <w:t>print ".",</w:t>
      </w:r>
      <w:r>
        <w:rPr>
          <w:spacing w:val="1"/>
        </w:rPr>
        <w:t xml:space="preserve"> </w:t>
      </w:r>
      <w:r>
        <w:t>time.sleep(0.3)</w:t>
      </w:r>
      <w:r>
        <w:rPr>
          <w:spacing w:val="-77"/>
        </w:rPr>
        <w:t xml:space="preserve"> </w:t>
      </w:r>
      <w:r>
        <w:t>print'.'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</w:p>
    <w:p>
      <w:pPr>
        <w:pStyle w:val="5"/>
        <w:spacing w:before="3"/>
        <w:ind w:left="3864"/>
      </w:pPr>
      <w:r>
        <w:t>print</w:t>
      </w:r>
      <w:r>
        <w:rPr>
          <w:spacing w:val="-4"/>
        </w:rPr>
        <w:t xml:space="preserve"> </w:t>
      </w:r>
      <w:r>
        <w:t>"TOTAL</w:t>
      </w:r>
      <w:r>
        <w:rPr>
          <w:spacing w:val="1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",amt1</w:t>
      </w:r>
    </w:p>
    <w:p>
      <w:pPr>
        <w:pStyle w:val="5"/>
        <w:spacing w:before="76" w:line="288" w:lineRule="auto"/>
        <w:ind w:left="3862" w:right="2228"/>
      </w:pPr>
      <w:r>
        <w:rPr>
          <w:w w:val="95"/>
        </w:rPr>
        <w:t>self.resno=int(random.randint(1000,2546))</w:t>
      </w:r>
      <w:r>
        <w:rPr>
          <w:spacing w:val="1"/>
          <w:w w:val="95"/>
        </w:rPr>
        <w:t xml:space="preserve"> </w:t>
      </w:r>
      <w:r>
        <w:t>x=no_ofac1st-self.totaf</w:t>
      </w:r>
    </w:p>
    <w:p>
      <w:pPr>
        <w:pStyle w:val="5"/>
        <w:spacing w:before="1" w:line="288" w:lineRule="auto"/>
        <w:ind w:left="3862" w:right="7020" w:firstLine="2"/>
      </w:pPr>
      <w:r>
        <w:t>print</w:t>
      </w:r>
      <w:r>
        <w:rPr>
          <w:spacing w:val="1"/>
        </w:rPr>
        <w:t xml:space="preserve"> </w:t>
      </w:r>
      <w:r>
        <w:t>if(x&gt;0):</w:t>
      </w:r>
    </w:p>
    <w:p>
      <w:pPr>
        <w:pStyle w:val="5"/>
        <w:spacing w:line="288" w:lineRule="auto"/>
        <w:ind w:left="4184" w:right="5041"/>
      </w:pPr>
      <w:r>
        <w:rPr>
          <w:w w:val="95"/>
        </w:rPr>
        <w:t>self.confirmation()</w:t>
      </w:r>
      <w:r>
        <w:rPr>
          <w:spacing w:val="1"/>
          <w:w w:val="95"/>
        </w:rPr>
        <w:t xml:space="preserve"> </w:t>
      </w:r>
      <w:r>
        <w:t>dump(self,fout1)</w:t>
      </w:r>
      <w:r>
        <w:rPr>
          <w:spacing w:val="1"/>
        </w:rPr>
        <w:t xml:space="preserve"> </w:t>
      </w:r>
      <w:r>
        <w:t>break</w:t>
      </w:r>
    </w:p>
    <w:p>
      <w:pPr>
        <w:pStyle w:val="5"/>
        <w:spacing w:before="2"/>
        <w:ind w:left="3864"/>
      </w:pPr>
      <w:r>
        <w:t>else:</w:t>
      </w:r>
    </w:p>
    <w:p>
      <w:pPr>
        <w:pStyle w:val="5"/>
        <w:spacing w:before="74"/>
        <w:ind w:left="4184"/>
      </w:pPr>
      <w:r>
        <w:t>self.pending()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4184" w:right="5041"/>
      </w:pPr>
      <w:r>
        <w:rPr>
          <w:w w:val="95"/>
        </w:rPr>
        <w:t>dump(tick,fout1)</w:t>
      </w:r>
      <w:r>
        <w:rPr>
          <w:spacing w:val="1"/>
          <w:w w:val="95"/>
        </w:rPr>
        <w:t xml:space="preserve"> </w:t>
      </w:r>
      <w:r>
        <w:t>break</w:t>
      </w:r>
    </w:p>
    <w:p>
      <w:pPr>
        <w:pStyle w:val="5"/>
        <w:spacing w:line="290" w:lineRule="auto"/>
        <w:ind w:left="3862" w:right="1226" w:hanging="320"/>
      </w:pPr>
      <w:r>
        <w:t>elif(c==2):</w:t>
      </w:r>
      <w:r>
        <w:rPr>
          <w:spacing w:val="1"/>
        </w:rPr>
        <w:t xml:space="preserve"> </w:t>
      </w:r>
      <w:r>
        <w:t>self.no_oftickets=int(raw_input("ENTER</w:t>
      </w:r>
      <w:r>
        <w:rPr>
          <w:spacing w:val="-14"/>
        </w:rPr>
        <w:t xml:space="preserve"> </w:t>
      </w:r>
      <w:r>
        <w:t>NO_OF</w:t>
      </w:r>
    </w:p>
    <w:p>
      <w:pPr>
        <w:pStyle w:val="5"/>
        <w:spacing w:line="289" w:lineRule="exact"/>
        <w:ind w:left="1625"/>
      </w:pPr>
      <w:r>
        <w:t>SECOND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AC</w:t>
      </w:r>
      <w:r>
        <w:rPr>
          <w:spacing w:val="-3"/>
        </w:rPr>
        <w:t xml:space="preserve"> </w:t>
      </w:r>
      <w:r>
        <w:t>SEATS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BOOKED</w:t>
      </w:r>
      <w:r>
        <w:rPr>
          <w:spacing w:val="-2"/>
        </w:rPr>
        <w:t xml:space="preserve"> </w:t>
      </w:r>
      <w:r>
        <w:t>:</w:t>
      </w:r>
      <w:r>
        <w:rPr>
          <w:spacing w:val="76"/>
        </w:rPr>
        <w:t xml:space="preserve"> </w:t>
      </w:r>
      <w:r>
        <w:t>"))</w:t>
      </w:r>
    </w:p>
    <w:p>
      <w:pPr>
        <w:pStyle w:val="5"/>
        <w:spacing w:before="74"/>
        <w:ind w:left="3862"/>
      </w:pPr>
      <w:r>
        <w:t>i=1</w:t>
      </w: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228" w:line="288" w:lineRule="auto"/>
        <w:ind w:left="1944" w:right="8170" w:hanging="320"/>
      </w:pPr>
      <w:r>
        <w:t>def menu():</w:t>
      </w:r>
      <w:r>
        <w:rPr>
          <w:spacing w:val="1"/>
        </w:rPr>
        <w:t xml:space="preserve"> </w:t>
      </w:r>
      <w:r>
        <w:t>tr=train()</w:t>
      </w:r>
      <w:r>
        <w:rPr>
          <w:spacing w:val="1"/>
        </w:rPr>
        <w:t xml:space="preserve"> </w:t>
      </w:r>
      <w:r>
        <w:rPr>
          <w:spacing w:val="-1"/>
        </w:rPr>
        <w:t>tick=tickets()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ind w:left="1944"/>
      </w:pPr>
      <w:r>
        <w:t>print</w:t>
      </w:r>
      <w:r>
        <w:rPr>
          <w:spacing w:val="-3"/>
        </w:rPr>
        <w:t xml:space="preserve"> </w:t>
      </w:r>
      <w:r>
        <w:t>"WELCOME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PRAHIT</w:t>
      </w:r>
      <w:r>
        <w:rPr>
          <w:spacing w:val="-4"/>
        </w:rPr>
        <w:t xml:space="preserve"> </w:t>
      </w:r>
      <w:r>
        <w:t>AGENCY".center(80)</w:t>
      </w:r>
    </w:p>
    <w:p>
      <w:pPr>
        <w:pStyle w:val="5"/>
        <w:spacing w:before="74"/>
        <w:ind w:left="1942"/>
      </w:pPr>
      <w:r>
        <w:t>while</w:t>
      </w:r>
      <w:r>
        <w:rPr>
          <w:spacing w:val="-1"/>
        </w:rPr>
        <w:t xml:space="preserve"> </w:t>
      </w:r>
      <w:r>
        <w:t>True:</w:t>
      </w:r>
    </w:p>
    <w:p>
      <w:pPr>
        <w:pStyle w:val="5"/>
        <w:spacing w:before="76"/>
        <w:ind w:left="2582"/>
      </w:pPr>
      <w:r>
        <w:t>print</w:t>
      </w:r>
    </w:p>
    <w:p>
      <w:pPr>
        <w:pStyle w:val="5"/>
        <w:spacing w:before="74"/>
        <w:ind w:left="2582"/>
      </w:pPr>
      <w:r>
        <w:t>print</w:t>
      </w:r>
      <w:r>
        <w:rPr>
          <w:spacing w:val="-2"/>
        </w:rPr>
        <w:t xml:space="preserve"> </w:t>
      </w:r>
      <w:r>
        <w:t>"="*80</w:t>
      </w:r>
    </w:p>
    <w:p>
      <w:pPr>
        <w:pStyle w:val="5"/>
        <w:spacing w:before="74" w:line="288" w:lineRule="auto"/>
        <w:ind w:left="2582" w:right="5041"/>
      </w:pPr>
      <w:r>
        <w:t>print " \t\t\t\t</w:t>
      </w:r>
      <w:r>
        <w:rPr>
          <w:spacing w:val="1"/>
        </w:rPr>
        <w:t xml:space="preserve"> </w:t>
      </w:r>
      <w:r>
        <w:t>RAILWAY"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582" w:right="7526"/>
      </w:pPr>
      <w:r>
        <w:t>print "="*80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2" w:line="288" w:lineRule="auto"/>
        <w:ind w:left="2582" w:right="2970"/>
      </w:pPr>
      <w:r>
        <w:t>print "\t\t\t1. **UPDATE TRAIN DETAILS."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1" w:line="288" w:lineRule="auto"/>
        <w:ind w:left="2582" w:right="4606"/>
      </w:pPr>
      <w:r>
        <w:t>print "\t\t\t2. TRAIN DETAILS. "</w:t>
      </w:r>
      <w:r>
        <w:rPr>
          <w:spacing w:val="-78"/>
        </w:rPr>
        <w:t xml:space="preserve"> </w:t>
      </w:r>
      <w:r>
        <w:t>print</w:t>
      </w:r>
    </w:p>
    <w:p>
      <w:pPr>
        <w:pStyle w:val="5"/>
        <w:spacing w:line="288" w:lineRule="auto"/>
        <w:ind w:left="2582" w:right="2828"/>
      </w:pPr>
      <w:r>
        <w:t>print "\t\t\t3. RESERVATION OF TICKETS."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ind w:left="2582"/>
      </w:pPr>
      <w:r>
        <w:t>print</w:t>
      </w:r>
      <w:r>
        <w:rPr>
          <w:spacing w:val="-4"/>
        </w:rPr>
        <w:t xml:space="preserve"> </w:t>
      </w:r>
      <w:r>
        <w:t>"\t\t\t4.</w:t>
      </w:r>
      <w:r>
        <w:rPr>
          <w:spacing w:val="-3"/>
        </w:rPr>
        <w:t xml:space="preserve"> </w:t>
      </w:r>
      <w:r>
        <w:t>CANCELLATION</w:t>
      </w:r>
      <w:r>
        <w:rPr>
          <w:spacing w:val="-2"/>
        </w:rPr>
        <w:t xml:space="preserve"> </w:t>
      </w:r>
      <w:r>
        <w:t>OF TICKETS.</w:t>
      </w:r>
      <w:r>
        <w:rPr>
          <w:spacing w:val="-4"/>
        </w:rPr>
        <w:t xml:space="preserve"> </w:t>
      </w:r>
      <w:r>
        <w:t>"</w:t>
      </w:r>
    </w:p>
    <w:p>
      <w:pPr>
        <w:pStyle w:val="5"/>
        <w:spacing w:before="76"/>
        <w:ind w:left="2582"/>
      </w:pPr>
      <w:r>
        <w:t>print</w:t>
      </w:r>
    </w:p>
    <w:p>
      <w:pPr>
        <w:pStyle w:val="5"/>
        <w:spacing w:before="74"/>
        <w:ind w:left="2582"/>
      </w:pPr>
      <w:r>
        <w:t>print</w:t>
      </w:r>
      <w:r>
        <w:rPr>
          <w:spacing w:val="-3"/>
        </w:rPr>
        <w:t xml:space="preserve"> </w:t>
      </w:r>
      <w:r>
        <w:t>"\t\t\t5.</w:t>
      </w:r>
      <w:r>
        <w:rPr>
          <w:spacing w:val="-2"/>
        </w:rPr>
        <w:t xml:space="preserve"> </w:t>
      </w:r>
      <w:r>
        <w:t>DISPLAY PNR</w:t>
      </w:r>
      <w:r>
        <w:rPr>
          <w:spacing w:val="-1"/>
        </w:rPr>
        <w:t xml:space="preserve"> </w:t>
      </w:r>
      <w:r>
        <w:t>STATUS."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582"/>
      </w:pPr>
      <w:r>
        <w:t>print</w:t>
      </w:r>
    </w:p>
    <w:p>
      <w:pPr>
        <w:pStyle w:val="5"/>
        <w:tabs>
          <w:tab w:val="left" w:leader="dot" w:pos="5791"/>
        </w:tabs>
        <w:spacing w:before="74" w:line="288" w:lineRule="auto"/>
        <w:ind w:left="2582" w:right="5949"/>
      </w:pPr>
      <w:r>
        <w:t>print "\t\t\t6. QUIT."</w:t>
      </w:r>
      <w:r>
        <w:rPr>
          <w:spacing w:val="1"/>
        </w:rPr>
        <w:t xml:space="preserve"> </w:t>
      </w:r>
      <w:r>
        <w:t>print"**</w:t>
      </w:r>
      <w:r>
        <w:rPr>
          <w:spacing w:val="-1"/>
        </w:rPr>
        <w:t xml:space="preserve"> </w:t>
      </w:r>
      <w:r>
        <w:t>- office</w:t>
      </w:r>
      <w:r>
        <w:rPr>
          <w:spacing w:val="-2"/>
        </w:rPr>
        <w:t xml:space="preserve"> </w:t>
      </w:r>
      <w:r>
        <w:t>use</w:t>
      </w:r>
      <w:r>
        <w:tab/>
      </w:r>
      <w:r>
        <w:rPr>
          <w:spacing w:val="-5"/>
        </w:rPr>
        <w:t>"</w:t>
      </w:r>
    </w:p>
    <w:p>
      <w:pPr>
        <w:pStyle w:val="5"/>
        <w:spacing w:before="2" w:line="288" w:lineRule="auto"/>
        <w:ind w:left="2582" w:right="1897"/>
      </w:pPr>
      <w:r>
        <w:t>ch=int(raw_input("\t\t\tENTER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os.system('cls')</w:t>
      </w:r>
    </w:p>
    <w:p>
      <w:pPr>
        <w:pStyle w:val="5"/>
        <w:ind w:left="1625" w:right="934" w:firstLine="957"/>
      </w:pPr>
      <w:r>
        <w:t>print</w:t>
      </w:r>
      <w:r>
        <w:rPr>
          <w:spacing w:val="1"/>
        </w:rPr>
        <w:t xml:space="preserve"> </w:t>
      </w:r>
      <w:r>
        <w:rPr>
          <w:w w:val="95"/>
        </w:rPr>
        <w:t>"\n\n\n\n\n\n\n\n\n\n\n\n\n\n\n\n\n\n\n\n\n\n\n\n\n\n\n\t\t\t\t\t\t\tLOADI</w:t>
      </w:r>
      <w:r>
        <w:rPr>
          <w:spacing w:val="1"/>
          <w:w w:val="95"/>
        </w:rPr>
        <w:t xml:space="preserve"> </w:t>
      </w:r>
      <w:r>
        <w:t>NG. .",</w:t>
      </w:r>
    </w:p>
    <w:p>
      <w:pPr>
        <w:pStyle w:val="5"/>
        <w:spacing w:before="75" w:line="288" w:lineRule="auto"/>
        <w:ind w:left="2582" w:right="7282"/>
      </w:pPr>
      <w:r>
        <w:t>time.sleep(1)</w:t>
      </w:r>
      <w:r>
        <w:rPr>
          <w:spacing w:val="1"/>
        </w:rPr>
        <w:t xml:space="preserve"> </w:t>
      </w:r>
      <w:r>
        <w:t>print ("."),</w:t>
      </w:r>
      <w:r>
        <w:rPr>
          <w:spacing w:val="1"/>
        </w:rPr>
        <w:t xml:space="preserve"> </w:t>
      </w:r>
      <w:r>
        <w:t>time.sleep(0.5)</w:t>
      </w:r>
      <w:r>
        <w:rPr>
          <w:spacing w:val="-77"/>
        </w:rPr>
        <w:t xml:space="preserve"> </w:t>
      </w:r>
      <w:r>
        <w:t>print (".")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  <w:r>
        <w:rPr>
          <w:spacing w:val="-77"/>
        </w:rPr>
        <w:t xml:space="preserve"> </w:t>
      </w:r>
      <w:r>
        <w:t>if ch==1:</w:t>
      </w:r>
    </w:p>
    <w:p>
      <w:pPr>
        <w:pStyle w:val="5"/>
        <w:spacing w:before="3" w:line="288" w:lineRule="auto"/>
        <w:ind w:left="2904" w:right="1403"/>
      </w:pPr>
      <w:r>
        <w:t>j="*****"</w:t>
      </w:r>
      <w:r>
        <w:rPr>
          <w:spacing w:val="1"/>
        </w:rPr>
        <w:t xml:space="preserve"> </w:t>
      </w:r>
      <w:r>
        <w:t>r=raw_input("\n\n\n\n\n\n\n\n\n\n\n\t\t\t\tENTER</w:t>
      </w:r>
      <w:r>
        <w:rPr>
          <w:spacing w:val="-14"/>
        </w:rPr>
        <w:t xml:space="preserve"> </w:t>
      </w:r>
      <w:r>
        <w:t>THE</w:t>
      </w:r>
    </w:p>
    <w:p>
      <w:pPr>
        <w:pStyle w:val="5"/>
        <w:spacing w:line="294" w:lineRule="exact"/>
        <w:ind w:left="1625"/>
      </w:pPr>
      <w:r>
        <w:t>PASSWORD:</w:t>
      </w:r>
      <w:r>
        <w:rPr>
          <w:spacing w:val="-4"/>
        </w:rPr>
        <w:t xml:space="preserve"> </w:t>
      </w:r>
      <w:r>
        <w:t>")</w:t>
      </w:r>
    </w:p>
    <w:p>
      <w:pPr>
        <w:pStyle w:val="5"/>
        <w:spacing w:before="74" w:line="290" w:lineRule="auto"/>
        <w:ind w:left="2902" w:right="6994"/>
      </w:pPr>
      <w:r>
        <w:rPr>
          <w:w w:val="95"/>
        </w:rPr>
        <w:t>os.system('cls')</w:t>
      </w:r>
      <w:r>
        <w:rPr>
          <w:spacing w:val="1"/>
          <w:w w:val="95"/>
        </w:rPr>
        <w:t xml:space="preserve"> </w:t>
      </w:r>
      <w:r>
        <w:t>if (j==r):</w:t>
      </w:r>
    </w:p>
    <w:p>
      <w:pPr>
        <w:pStyle w:val="5"/>
        <w:spacing w:line="363" w:lineRule="exact"/>
        <w:ind w:left="3223"/>
      </w:pPr>
      <w:r>
        <w:t>x='y'</w:t>
      </w:r>
    </w:p>
    <w:p>
      <w:pPr>
        <w:pStyle w:val="5"/>
        <w:spacing w:before="73" w:line="288" w:lineRule="auto"/>
        <w:ind w:left="3542" w:right="2846" w:hanging="320"/>
      </w:pPr>
      <w:r>
        <w:t>while (x.lower()=='y'):</w:t>
      </w:r>
      <w:r>
        <w:rPr>
          <w:spacing w:val="1"/>
        </w:rPr>
        <w:t xml:space="preserve"> </w:t>
      </w:r>
      <w:r>
        <w:rPr>
          <w:w w:val="95"/>
        </w:rPr>
        <w:t>fout=open("tr1details.dat","ab")</w:t>
      </w:r>
      <w:r>
        <w:rPr>
          <w:spacing w:val="1"/>
          <w:w w:val="95"/>
        </w:rPr>
        <w:t xml:space="preserve"> </w:t>
      </w:r>
      <w:r>
        <w:t>tr.getinput()</w:t>
      </w:r>
    </w:p>
    <w:p>
      <w:pPr>
        <w:pStyle w:val="5"/>
        <w:spacing w:before="1" w:line="288" w:lineRule="auto"/>
        <w:ind w:left="3542" w:right="6464"/>
      </w:pPr>
      <w:r>
        <w:t>dump(tr,fout)</w:t>
      </w:r>
      <w:r>
        <w:rPr>
          <w:spacing w:val="-78"/>
        </w:rPr>
        <w:t xml:space="preserve"> </w:t>
      </w:r>
      <w:r>
        <w:t>fout.close()</w:t>
      </w:r>
    </w:p>
    <w:p>
      <w:pPr>
        <w:pStyle w:val="5"/>
        <w:spacing w:before="2"/>
        <w:ind w:left="1625" w:right="348" w:firstLine="1917"/>
      </w:pPr>
      <w:r>
        <w:t>print"\n\n\n\n\n\n\n\n\n\n\n\t\t\tUPDATING</w:t>
      </w:r>
      <w:r>
        <w:rPr>
          <w:spacing w:val="-6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LIST</w:t>
      </w:r>
      <w:r>
        <w:rPr>
          <w:spacing w:val="-77"/>
        </w:rPr>
        <w:t xml:space="preserve"> </w:t>
      </w:r>
      <w:r>
        <w:t>PLEASE WAIT .</w:t>
      </w:r>
      <w:r>
        <w:rPr>
          <w:spacing w:val="2"/>
        </w:rPr>
        <w:t xml:space="preserve"> </w:t>
      </w:r>
      <w:r>
        <w:t>.",</w:t>
      </w:r>
    </w:p>
    <w:p>
      <w:pPr>
        <w:pStyle w:val="5"/>
        <w:spacing w:before="73" w:line="288" w:lineRule="auto"/>
        <w:ind w:left="3542" w:right="6625"/>
      </w:pPr>
      <w:r>
        <w:t>time.sleep(1)</w:t>
      </w:r>
      <w:r>
        <w:rPr>
          <w:spacing w:val="-78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("."),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3542" w:right="6322"/>
      </w:pPr>
      <w:r>
        <w:t>time.sleep(0.5)</w:t>
      </w:r>
      <w:r>
        <w:rPr>
          <w:spacing w:val="-77"/>
        </w:rPr>
        <w:t xml:space="preserve"> </w:t>
      </w:r>
      <w:r>
        <w:t>print ("."),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</w:p>
    <w:p>
      <w:pPr>
        <w:pStyle w:val="5"/>
        <w:spacing w:before="3"/>
        <w:ind w:left="3542"/>
      </w:pPr>
      <w:r>
        <w:t>print</w:t>
      </w:r>
      <w:r>
        <w:rPr>
          <w:spacing w:val="-4"/>
        </w:rPr>
        <w:t xml:space="preserve"> </w:t>
      </w:r>
      <w:r>
        <w:t>"\n\n\n\n\n\n\n\n\n\n\n"</w:t>
      </w:r>
    </w:p>
    <w:p>
      <w:pPr>
        <w:pStyle w:val="5"/>
        <w:spacing w:before="73"/>
        <w:ind w:left="1625" w:right="406" w:firstLine="1917"/>
      </w:pPr>
      <w:r>
        <w:t>x=raw_input("\t\tDO YOU WANT TO ADD ANY MORE</w:t>
      </w:r>
      <w:r>
        <w:rPr>
          <w:spacing w:val="-77"/>
        </w:rPr>
        <w:t xml:space="preserve"> </w:t>
      </w:r>
      <w:r>
        <w:t>TRAINS DETAILS</w:t>
      </w:r>
      <w:r>
        <w:rPr>
          <w:spacing w:val="-1"/>
        </w:rPr>
        <w:t xml:space="preserve"> </w:t>
      </w:r>
      <w:r>
        <w:t>? ")</w:t>
      </w:r>
    </w:p>
    <w:p>
      <w:pPr>
        <w:pStyle w:val="5"/>
        <w:spacing w:before="73" w:line="290" w:lineRule="auto"/>
        <w:ind w:left="3223" w:right="6322" w:firstLine="319"/>
      </w:pPr>
      <w:r>
        <w:t>os.system('cls')</w:t>
      </w:r>
      <w:r>
        <w:rPr>
          <w:spacing w:val="-78"/>
        </w:rPr>
        <w:t xml:space="preserve"> </w:t>
      </w:r>
      <w:r>
        <w:t>continue</w:t>
      </w:r>
    </w:p>
    <w:p>
      <w:pPr>
        <w:pStyle w:val="5"/>
        <w:spacing w:line="288" w:lineRule="auto"/>
        <w:ind w:left="3223" w:right="6293" w:hanging="320"/>
      </w:pPr>
      <w:r>
        <w:t>elif(j&lt;&gt;r):</w:t>
      </w:r>
      <w:r>
        <w:rPr>
          <w:spacing w:val="1"/>
        </w:rPr>
        <w:t xml:space="preserve"> </w:t>
      </w:r>
      <w:r>
        <w:t>print"\n\n\n\n\n"</w:t>
      </w:r>
    </w:p>
    <w:p>
      <w:pPr>
        <w:pStyle w:val="5"/>
        <w:spacing w:line="288" w:lineRule="auto"/>
        <w:ind w:left="2582" w:right="2909" w:firstLine="640"/>
      </w:pPr>
      <w:r>
        <w:t>print "WRONG PASSWORD".center(80)</w:t>
      </w:r>
      <w:r>
        <w:rPr>
          <w:spacing w:val="-77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ch==2:</w:t>
      </w:r>
    </w:p>
    <w:p>
      <w:pPr>
        <w:pStyle w:val="5"/>
        <w:spacing w:line="288" w:lineRule="auto"/>
        <w:ind w:left="2902" w:right="4955" w:firstLine="2"/>
      </w:pPr>
      <w:r>
        <w:rPr>
          <w:w w:val="95"/>
        </w:rPr>
        <w:t>fin=open("tr1details.dat",'rb')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fin:</w:t>
      </w:r>
    </w:p>
    <w:p>
      <w:pPr>
        <w:pStyle w:val="5"/>
        <w:spacing w:line="288" w:lineRule="auto"/>
        <w:ind w:left="2904" w:right="6407" w:firstLine="319"/>
      </w:pPr>
      <w:r>
        <w:t>print</w:t>
      </w:r>
      <w:r>
        <w:rPr>
          <w:spacing w:val="-15"/>
        </w:rPr>
        <w:t xml:space="preserve"> </w:t>
      </w:r>
      <w:r>
        <w:t>"ERROR"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ind w:left="3223"/>
      </w:pPr>
      <w:r>
        <w:t>try:</w:t>
      </w:r>
    </w:p>
    <w:p>
      <w:pPr>
        <w:pStyle w:val="5"/>
        <w:spacing w:before="72" w:line="288" w:lineRule="auto"/>
        <w:ind w:left="3864" w:right="6347" w:hanging="322"/>
      </w:pPr>
      <w:r>
        <w:t>while True:</w:t>
      </w:r>
      <w:r>
        <w:rPr>
          <w:spacing w:val="1"/>
        </w:rPr>
        <w:t xml:space="preserve"> </w:t>
      </w:r>
      <w:r>
        <w:t>print"*"*80</w:t>
      </w:r>
    </w:p>
    <w:p>
      <w:pPr>
        <w:pStyle w:val="5"/>
        <w:spacing w:before="1" w:line="290" w:lineRule="auto"/>
        <w:ind w:left="3864" w:right="3705"/>
      </w:pPr>
      <w:r>
        <w:t>print"\t\t\t\tTRAIN</w:t>
      </w:r>
      <w:r>
        <w:rPr>
          <w:spacing w:val="-16"/>
        </w:rPr>
        <w:t xml:space="preserve"> </w:t>
      </w:r>
      <w:r>
        <w:t>DETAILS"</w:t>
      </w:r>
      <w:r>
        <w:rPr>
          <w:spacing w:val="-77"/>
        </w:rPr>
        <w:t xml:space="preserve"> </w:t>
      </w:r>
      <w:r>
        <w:t>print"*"*80</w:t>
      </w:r>
    </w:p>
    <w:p>
      <w:pPr>
        <w:pStyle w:val="5"/>
        <w:spacing w:line="288" w:lineRule="auto"/>
        <w:ind w:left="3864" w:right="6403"/>
      </w:pPr>
      <w:r>
        <w:t>print</w:t>
      </w:r>
      <w:r>
        <w:rPr>
          <w:spacing w:val="1"/>
        </w:rPr>
        <w:t xml:space="preserve"> </w:t>
      </w:r>
      <w:r>
        <w:rPr>
          <w:w w:val="95"/>
        </w:rPr>
        <w:t>tr=load(fin)</w:t>
      </w:r>
      <w:r>
        <w:rPr>
          <w:spacing w:val="1"/>
          <w:w w:val="95"/>
        </w:rPr>
        <w:t xml:space="preserve"> </w:t>
      </w:r>
      <w:r>
        <w:t>tr.output()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7"/>
        </w:rPr>
      </w:pPr>
    </w:p>
    <w:p>
      <w:pPr>
        <w:pStyle w:val="5"/>
        <w:spacing w:before="86" w:line="368" w:lineRule="exact"/>
        <w:ind w:left="3864"/>
      </w:pPr>
      <w:r>
        <w:t>raw_input("PRESS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TRAIN</w:t>
      </w:r>
    </w:p>
    <w:p>
      <w:pPr>
        <w:pStyle w:val="5"/>
        <w:spacing w:line="368" w:lineRule="exact"/>
        <w:ind w:left="1625"/>
      </w:pPr>
      <w:r>
        <w:t>DETAILS")</w:t>
      </w:r>
    </w:p>
    <w:p>
      <w:pPr>
        <w:spacing w:after="0" w:line="368" w:lineRule="exact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3223" w:right="6003" w:firstLine="638"/>
      </w:pPr>
      <w:r>
        <w:t>os.system('cls')</w:t>
      </w:r>
      <w:r>
        <w:rPr>
          <w:spacing w:val="-78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EOFError:</w:t>
      </w:r>
    </w:p>
    <w:p>
      <w:pPr>
        <w:pStyle w:val="5"/>
        <w:spacing w:line="290" w:lineRule="auto"/>
        <w:ind w:left="2582" w:right="7689" w:firstLine="1041"/>
      </w:pPr>
      <w:r>
        <w:t>pass</w:t>
      </w:r>
      <w:r>
        <w:rPr>
          <w:spacing w:val="-78"/>
        </w:rPr>
        <w:t xml:space="preserve"> </w:t>
      </w:r>
      <w:r>
        <w:t xml:space="preserve">   elif</w:t>
      </w:r>
      <w:r>
        <w:rPr>
          <w:spacing w:val="-3"/>
        </w:rPr>
        <w:t xml:space="preserve"> </w:t>
      </w:r>
      <w:r>
        <w:t>ch==3:</w:t>
      </w:r>
    </w:p>
    <w:p>
      <w:pPr>
        <w:pStyle w:val="5"/>
        <w:spacing w:line="363" w:lineRule="exact"/>
        <w:ind w:left="2904"/>
      </w:pPr>
      <w:r>
        <w:t>print'='*80</w:t>
      </w:r>
    </w:p>
    <w:p>
      <w:pPr>
        <w:pStyle w:val="5"/>
        <w:spacing w:before="74" w:line="288" w:lineRule="auto"/>
        <w:ind w:left="2904" w:right="2725"/>
      </w:pPr>
      <w:r>
        <w:t>print</w:t>
      </w:r>
      <w:r>
        <w:rPr>
          <w:spacing w:val="-4"/>
        </w:rPr>
        <w:t xml:space="preserve"> </w:t>
      </w:r>
      <w:r>
        <w:t>"\t\t\t\tRESERVATION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TICKETS"</w:t>
      </w:r>
      <w:r>
        <w:rPr>
          <w:spacing w:val="-77"/>
        </w:rPr>
        <w:t xml:space="preserve"> </w:t>
      </w:r>
      <w:r>
        <w:t>print'='*80</w:t>
      </w:r>
    </w:p>
    <w:p>
      <w:pPr>
        <w:pStyle w:val="5"/>
        <w:spacing w:line="288" w:lineRule="auto"/>
        <w:ind w:left="2904" w:right="6541"/>
      </w:pPr>
      <w:r>
        <w:t>print</w:t>
      </w:r>
      <w:r>
        <w:rPr>
          <w:spacing w:val="1"/>
        </w:rPr>
        <w:t xml:space="preserve"> </w:t>
      </w:r>
      <w:r>
        <w:rPr>
          <w:w w:val="95"/>
        </w:rPr>
        <w:t>tick.reservation()</w:t>
      </w:r>
    </w:p>
    <w:p>
      <w:pPr>
        <w:pStyle w:val="5"/>
        <w:spacing w:before="3" w:line="288" w:lineRule="auto"/>
        <w:ind w:left="2904" w:right="7284" w:hanging="322"/>
      </w:pPr>
      <w:r>
        <w:t>elif ch==4:</w:t>
      </w:r>
      <w:r>
        <w:rPr>
          <w:spacing w:val="1"/>
        </w:rPr>
        <w:t xml:space="preserve"> </w:t>
      </w:r>
      <w:r>
        <w:t>print"="*80</w:t>
      </w:r>
    </w:p>
    <w:p>
      <w:pPr>
        <w:pStyle w:val="5"/>
        <w:spacing w:line="288" w:lineRule="auto"/>
        <w:ind w:left="2904" w:right="2537"/>
      </w:pPr>
      <w:r>
        <w:t>print"\t\t\t\tCANCELLATION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TICKETS"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904" w:right="6625"/>
      </w:pPr>
      <w:r>
        <w:t>print"="*80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rPr>
          <w:w w:val="95"/>
        </w:rPr>
        <w:t>tick.cancellation()</w:t>
      </w:r>
    </w:p>
    <w:p>
      <w:pPr>
        <w:pStyle w:val="5"/>
        <w:spacing w:before="3" w:line="288" w:lineRule="auto"/>
        <w:ind w:left="2904" w:right="7206" w:hanging="322"/>
      </w:pPr>
      <w:r>
        <w:t>elif ch==5:</w:t>
      </w:r>
      <w:r>
        <w:rPr>
          <w:spacing w:val="1"/>
        </w:rPr>
        <w:t xml:space="preserve"> </w:t>
      </w:r>
      <w:r>
        <w:t>print</w:t>
      </w:r>
      <w:r>
        <w:rPr>
          <w:spacing w:val="-17"/>
        </w:rPr>
        <w:t xml:space="preserve"> </w:t>
      </w:r>
      <w:r>
        <w:t>"="*80</w:t>
      </w:r>
    </w:p>
    <w:p>
      <w:pPr>
        <w:pStyle w:val="5"/>
        <w:spacing w:line="288" w:lineRule="auto"/>
        <w:ind w:left="2904" w:right="4303"/>
      </w:pPr>
      <w:r>
        <w:t>print("PNR</w:t>
      </w:r>
      <w:r>
        <w:rPr>
          <w:spacing w:val="-18"/>
        </w:rPr>
        <w:t xml:space="preserve"> </w:t>
      </w:r>
      <w:r>
        <w:t>STATUS".center(80))</w:t>
      </w:r>
      <w:r>
        <w:rPr>
          <w:spacing w:val="-77"/>
        </w:rPr>
        <w:t xml:space="preserve"> </w:t>
      </w:r>
      <w:r>
        <w:t>print"="*80</w:t>
      </w:r>
    </w:p>
    <w:p>
      <w:pPr>
        <w:pStyle w:val="5"/>
        <w:tabs>
          <w:tab w:val="left" w:pos="2769"/>
          <w:tab w:val="left" w:pos="3551"/>
        </w:tabs>
        <w:spacing w:line="288" w:lineRule="auto"/>
        <w:ind w:left="1944" w:right="6607" w:firstLine="959"/>
      </w:pPr>
      <w:r>
        <w:t>printclass</w:t>
      </w:r>
      <w:r>
        <w:rPr>
          <w:spacing w:val="-15"/>
        </w:rPr>
        <w:t xml:space="preserve"> </w:t>
      </w:r>
      <w:r>
        <w:t>tickets:</w:t>
      </w:r>
      <w:r>
        <w:rPr>
          <w:spacing w:val="-77"/>
        </w:rPr>
        <w:t xml:space="preserve"> </w:t>
      </w:r>
      <w:r>
        <w:t>def</w:t>
      </w:r>
      <w:r>
        <w:rPr>
          <w:u w:val="thick"/>
        </w:rPr>
        <w:tab/>
      </w:r>
      <w:r>
        <w:t>init</w:t>
      </w:r>
      <w:r>
        <w:rPr>
          <w:u w:val="thick"/>
        </w:rPr>
        <w:tab/>
      </w:r>
      <w:r>
        <w:t>(self):</w:t>
      </w:r>
    </w:p>
    <w:p>
      <w:pPr>
        <w:pStyle w:val="5"/>
        <w:spacing w:before="2" w:line="288" w:lineRule="auto"/>
        <w:ind w:left="2263" w:right="6530"/>
      </w:pPr>
      <w:r>
        <w:t>self.no_ofac1stclass=0</w:t>
      </w:r>
      <w:r>
        <w:rPr>
          <w:spacing w:val="1"/>
        </w:rPr>
        <w:t xml:space="preserve"> </w:t>
      </w:r>
      <w:r>
        <w:t>self.totaf=0</w:t>
      </w:r>
      <w:r>
        <w:rPr>
          <w:spacing w:val="1"/>
        </w:rPr>
        <w:t xml:space="preserve"> </w:t>
      </w:r>
      <w:r>
        <w:t>self.no_ofac2ndclass=0</w:t>
      </w:r>
      <w:r>
        <w:rPr>
          <w:spacing w:val="-77"/>
        </w:rPr>
        <w:t xml:space="preserve"> </w:t>
      </w:r>
      <w:r>
        <w:t>self.no_ofac3rdclass=0</w:t>
      </w:r>
      <w:r>
        <w:rPr>
          <w:spacing w:val="-77"/>
        </w:rPr>
        <w:t xml:space="preserve"> </w:t>
      </w:r>
      <w:r>
        <w:t>self.no_ofsleeper=0</w:t>
      </w:r>
      <w:r>
        <w:rPr>
          <w:spacing w:val="1"/>
        </w:rPr>
        <w:t xml:space="preserve"> </w:t>
      </w:r>
      <w:r>
        <w:t>self.no_oftickets=0</w:t>
      </w:r>
      <w:r>
        <w:rPr>
          <w:spacing w:val="1"/>
        </w:rPr>
        <w:t xml:space="preserve"> </w:t>
      </w:r>
      <w:r>
        <w:t>self.name=''</w:t>
      </w:r>
    </w:p>
    <w:p>
      <w:pPr>
        <w:pStyle w:val="5"/>
        <w:spacing w:before="4"/>
        <w:ind w:left="2263"/>
      </w:pPr>
      <w:r>
        <w:t>self.age=''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263" w:right="6994"/>
      </w:pPr>
      <w:r>
        <w:t>self.resno=0</w:t>
      </w:r>
      <w:r>
        <w:rPr>
          <w:spacing w:val="-77"/>
        </w:rPr>
        <w:t xml:space="preserve"> </w:t>
      </w:r>
      <w:r>
        <w:rPr>
          <w:w w:val="95"/>
        </w:rPr>
        <w:t>self.status=''</w:t>
      </w:r>
    </w:p>
    <w:p>
      <w:pPr>
        <w:pStyle w:val="5"/>
        <w:spacing w:line="290" w:lineRule="auto"/>
        <w:ind w:left="2263" w:right="7246" w:hanging="320"/>
      </w:pPr>
      <w:r>
        <w:t>def ret(self):</w:t>
      </w:r>
      <w:r>
        <w:rPr>
          <w:spacing w:val="1"/>
        </w:rPr>
        <w:t xml:space="preserve"> </w:t>
      </w:r>
      <w:r>
        <w:t>return(self.resno)</w:t>
      </w:r>
    </w:p>
    <w:p>
      <w:pPr>
        <w:pStyle w:val="5"/>
        <w:spacing w:line="288" w:lineRule="auto"/>
        <w:ind w:left="2263" w:right="6994" w:hanging="320"/>
      </w:pPr>
      <w:r>
        <w:t>def retname(self):</w:t>
      </w:r>
      <w:r>
        <w:rPr>
          <w:spacing w:val="1"/>
        </w:rPr>
        <w:t xml:space="preserve"> </w:t>
      </w:r>
      <w:r>
        <w:rPr>
          <w:w w:val="95"/>
        </w:rPr>
        <w:t>return(self.name)</w:t>
      </w:r>
    </w:p>
    <w:p>
      <w:pPr>
        <w:pStyle w:val="5"/>
        <w:spacing w:line="288" w:lineRule="auto"/>
        <w:ind w:left="2263" w:right="7690" w:hanging="320"/>
      </w:pPr>
      <w:r>
        <w:t>def display(self):</w:t>
      </w:r>
      <w:r>
        <w:rPr>
          <w:spacing w:val="-78"/>
        </w:rPr>
        <w:t xml:space="preserve"> </w:t>
      </w:r>
      <w:r>
        <w:t>f=0</w:t>
      </w:r>
    </w:p>
    <w:p>
      <w:pPr>
        <w:pStyle w:val="5"/>
        <w:spacing w:line="290" w:lineRule="auto"/>
        <w:ind w:left="2263" w:right="5526"/>
      </w:pPr>
      <w:r>
        <w:t>fin1=open("tickets.dat","rb")</w:t>
      </w:r>
      <w:r>
        <w:rPr>
          <w:spacing w:val="-7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fin1:</w:t>
      </w:r>
    </w:p>
    <w:p>
      <w:pPr>
        <w:pStyle w:val="5"/>
        <w:spacing w:line="288" w:lineRule="auto"/>
        <w:ind w:left="2263" w:right="7049" w:firstLine="319"/>
      </w:pPr>
      <w:r>
        <w:t>print</w:t>
      </w:r>
      <w:r>
        <w:rPr>
          <w:spacing w:val="-16"/>
        </w:rPr>
        <w:t xml:space="preserve"> </w:t>
      </w:r>
      <w:r>
        <w:t>"ERROR"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ind w:left="2582"/>
      </w:pPr>
      <w:r>
        <w:t>print</w:t>
      </w:r>
    </w:p>
    <w:p>
      <w:pPr>
        <w:pStyle w:val="5"/>
        <w:spacing w:before="65" w:line="288" w:lineRule="auto"/>
        <w:ind w:left="2582" w:right="2789"/>
      </w:pPr>
      <w:r>
        <w:t>n=int(raw_input("ENTER</w:t>
      </w:r>
      <w:r>
        <w:rPr>
          <w:spacing w:val="-3"/>
        </w:rPr>
        <w:t xml:space="preserve"> </w:t>
      </w:r>
      <w:r>
        <w:t>PNR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"\n\n"</w:t>
      </w:r>
    </w:p>
    <w:p>
      <w:pPr>
        <w:pStyle w:val="5"/>
        <w:spacing w:line="290" w:lineRule="auto"/>
        <w:ind w:left="2582" w:right="3347"/>
      </w:pPr>
      <w:r>
        <w:t>print</w:t>
      </w:r>
      <w:r>
        <w:rPr>
          <w:spacing w:val="-2"/>
        </w:rPr>
        <w:t xml:space="preserve"> </w:t>
      </w:r>
      <w:r>
        <w:t>("FETCHING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. .</w:t>
      </w:r>
      <w:r>
        <w:rPr>
          <w:spacing w:val="-4"/>
        </w:rPr>
        <w:t xml:space="preserve"> </w:t>
      </w:r>
      <w:r>
        <w:t>.".center(80))</w:t>
      </w:r>
      <w:r>
        <w:rPr>
          <w:spacing w:val="-77"/>
        </w:rPr>
        <w:t xml:space="preserve"> </w:t>
      </w:r>
      <w:r>
        <w:t>time.sleep(1)</w:t>
      </w:r>
    </w:p>
    <w:p>
      <w:pPr>
        <w:pStyle w:val="5"/>
        <w:spacing w:line="363" w:lineRule="exact"/>
        <w:ind w:left="2582"/>
      </w:pPr>
      <w:r>
        <w:t>print</w:t>
      </w:r>
    </w:p>
    <w:p>
      <w:pPr>
        <w:pStyle w:val="5"/>
        <w:spacing w:before="73" w:line="288" w:lineRule="auto"/>
        <w:ind w:left="2582" w:right="4100"/>
      </w:pPr>
      <w:r>
        <w:t>print('PLEASE WAIT...!!'.center(80))</w:t>
      </w:r>
      <w:r>
        <w:rPr>
          <w:spacing w:val="-78"/>
        </w:rPr>
        <w:t xml:space="preserve"> </w:t>
      </w:r>
      <w:r>
        <w:t>time.sleep(1)</w:t>
      </w:r>
    </w:p>
    <w:p>
      <w:pPr>
        <w:pStyle w:val="5"/>
        <w:spacing w:line="288" w:lineRule="auto"/>
        <w:ind w:left="2582" w:right="7282"/>
      </w:pPr>
      <w:r>
        <w:t>os.system('cls')</w:t>
      </w:r>
      <w:r>
        <w:rPr>
          <w:spacing w:val="-77"/>
        </w:rPr>
        <w:t xml:space="preserve"> </w:t>
      </w:r>
      <w:r>
        <w:t>try:</w:t>
      </w:r>
    </w:p>
    <w:p>
      <w:pPr>
        <w:pStyle w:val="5"/>
        <w:spacing w:before="3" w:line="288" w:lineRule="auto"/>
        <w:ind w:left="3223" w:right="6419" w:hanging="322"/>
      </w:pPr>
      <w:r>
        <w:t>while True:</w:t>
      </w:r>
      <w:r>
        <w:rPr>
          <w:spacing w:val="1"/>
        </w:rPr>
        <w:t xml:space="preserve"> </w:t>
      </w:r>
      <w:r>
        <w:t>tick=load(fin1)</w:t>
      </w:r>
      <w:r>
        <w:rPr>
          <w:spacing w:val="1"/>
        </w:rPr>
        <w:t xml:space="preserve"> </w:t>
      </w:r>
      <w:r>
        <w:t>if(n==tick.ret()):</w:t>
      </w:r>
    </w:p>
    <w:p>
      <w:pPr>
        <w:pStyle w:val="5"/>
        <w:spacing w:before="1"/>
        <w:ind w:left="3542"/>
      </w:pPr>
      <w:r>
        <w:t>f=1</w:t>
      </w:r>
    </w:p>
    <w:p>
      <w:pPr>
        <w:pStyle w:val="5"/>
        <w:spacing w:before="73"/>
        <w:ind w:left="3542"/>
      </w:pPr>
      <w:r>
        <w:t>print</w:t>
      </w:r>
      <w:r>
        <w:rPr>
          <w:spacing w:val="-4"/>
        </w:rPr>
        <w:t xml:space="preserve"> </w:t>
      </w:r>
      <w:r>
        <w:t>"="*80</w:t>
      </w:r>
    </w:p>
    <w:p>
      <w:pPr>
        <w:pStyle w:val="5"/>
        <w:spacing w:before="74" w:line="288" w:lineRule="auto"/>
        <w:ind w:left="3542" w:right="3662"/>
      </w:pPr>
      <w:r>
        <w:t>print("PNR</w:t>
      </w:r>
      <w:r>
        <w:rPr>
          <w:spacing w:val="-15"/>
        </w:rPr>
        <w:t xml:space="preserve"> </w:t>
      </w:r>
      <w:r>
        <w:t>STATUS".center(80))</w:t>
      </w:r>
      <w:r>
        <w:rPr>
          <w:spacing w:val="-77"/>
        </w:rPr>
        <w:t xml:space="preserve"> </w:t>
      </w:r>
      <w:r>
        <w:t>print"="*80</w:t>
      </w:r>
    </w:p>
    <w:p>
      <w:pPr>
        <w:pStyle w:val="5"/>
        <w:spacing w:before="2"/>
        <w:ind w:left="3542"/>
      </w:pPr>
      <w:r>
        <w:t>print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3542" w:right="2386"/>
      </w:pPr>
      <w:r>
        <w:t>print</w:t>
      </w:r>
      <w:r>
        <w:rPr>
          <w:spacing w:val="-6"/>
        </w:rPr>
        <w:t xml:space="preserve"> </w:t>
      </w:r>
      <w:r>
        <w:t>"PASSENGER'S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:",tick.name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90" w:lineRule="auto"/>
        <w:ind w:left="3542" w:right="2944"/>
      </w:pPr>
      <w:r>
        <w:t>print "PASSENGER'S AGE :",tick.age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3542" w:right="4422"/>
      </w:pPr>
      <w:r>
        <w:t>print</w:t>
      </w:r>
      <w:r>
        <w:rPr>
          <w:spacing w:val="-8"/>
        </w:rPr>
        <w:t xml:space="preserve"> </w:t>
      </w:r>
      <w:r>
        <w:t>"PNR</w:t>
      </w:r>
      <w:r>
        <w:rPr>
          <w:spacing w:val="-5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:",tick.resno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3542" w:right="4341"/>
      </w:pPr>
      <w:r>
        <w:t>print</w:t>
      </w:r>
      <w:r>
        <w:rPr>
          <w:spacing w:val="-10"/>
        </w:rPr>
        <w:t xml:space="preserve"> </w:t>
      </w:r>
      <w:r>
        <w:t>"STATUS</w:t>
      </w:r>
      <w:r>
        <w:rPr>
          <w:spacing w:val="-9"/>
        </w:rPr>
        <w:t xml:space="preserve"> </w:t>
      </w:r>
      <w:r>
        <w:t>:",tick.status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90" w:lineRule="auto"/>
        <w:ind w:left="3542" w:right="1069"/>
      </w:pPr>
      <w:r>
        <w:t>print</w:t>
      </w:r>
      <w:r>
        <w:rPr>
          <w:spacing w:val="-5"/>
        </w:rPr>
        <w:t xml:space="preserve"> </w:t>
      </w:r>
      <w:r>
        <w:t>"NO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SEATS</w:t>
      </w:r>
      <w:r>
        <w:rPr>
          <w:spacing w:val="-4"/>
        </w:rPr>
        <w:t xml:space="preserve"> </w:t>
      </w:r>
      <w:r>
        <w:t>BOOKED :</w:t>
      </w:r>
      <w:r>
        <w:rPr>
          <w:spacing w:val="-5"/>
        </w:rPr>
        <w:t xml:space="preserve"> </w:t>
      </w:r>
      <w:r>
        <w:t>",tick.no_oftickets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363" w:lineRule="exact"/>
        <w:ind w:left="2582"/>
      </w:pPr>
      <w:r>
        <w:t>except:</w:t>
      </w:r>
    </w:p>
    <w:p>
      <w:pPr>
        <w:pStyle w:val="5"/>
        <w:spacing w:before="70" w:line="288" w:lineRule="auto"/>
        <w:ind w:left="2582" w:right="7833" w:firstLine="321"/>
      </w:pPr>
      <w:r>
        <w:t>pass</w:t>
      </w:r>
      <w:r>
        <w:rPr>
          <w:spacing w:val="1"/>
        </w:rPr>
        <w:t xml:space="preserve"> </w:t>
      </w:r>
      <w:r>
        <w:t>fin1.close()</w:t>
      </w:r>
      <w:r>
        <w:rPr>
          <w:spacing w:val="-78"/>
        </w:rPr>
        <w:t xml:space="preserve"> </w:t>
      </w:r>
      <w:r>
        <w:t>if(f==0):</w:t>
      </w:r>
    </w:p>
    <w:p>
      <w:pPr>
        <w:pStyle w:val="5"/>
        <w:ind w:left="2904"/>
      </w:pPr>
      <w:r>
        <w:t>print</w:t>
      </w:r>
    </w:p>
    <w:p>
      <w:pPr>
        <w:pStyle w:val="5"/>
        <w:spacing w:before="73"/>
        <w:ind w:left="2904"/>
      </w:pPr>
      <w:r>
        <w:t>print</w:t>
      </w:r>
      <w:r>
        <w:rPr>
          <w:spacing w:val="-2"/>
        </w:rPr>
        <w:t xml:space="preserve"> </w:t>
      </w:r>
      <w:r>
        <w:t>"WRONG</w:t>
      </w:r>
      <w:r>
        <w:rPr>
          <w:spacing w:val="-3"/>
        </w:rPr>
        <w:t xml:space="preserve"> </w:t>
      </w:r>
      <w:r>
        <w:t>PNR</w:t>
      </w:r>
      <w:r>
        <w:rPr>
          <w:spacing w:val="-4"/>
        </w:rPr>
        <w:t xml:space="preserve"> </w:t>
      </w:r>
      <w:r>
        <w:t>NUMBER..!!"</w:t>
      </w:r>
    </w:p>
    <w:p>
      <w:pPr>
        <w:pStyle w:val="5"/>
        <w:spacing w:before="77"/>
        <w:ind w:left="2904"/>
      </w:pPr>
      <w:r>
        <w:t>print</w:t>
      </w:r>
    </w:p>
    <w:p>
      <w:pPr>
        <w:pStyle w:val="5"/>
        <w:spacing w:before="73" w:line="288" w:lineRule="auto"/>
        <w:ind w:left="2342" w:right="4714" w:hanging="399"/>
      </w:pPr>
      <w:r>
        <w:t>def pending(self):</w:t>
      </w:r>
      <w:r>
        <w:rPr>
          <w:spacing w:val="1"/>
        </w:rPr>
        <w:t xml:space="preserve"> </w:t>
      </w:r>
      <w:r>
        <w:t>self.status="WAITING LIST"</w:t>
      </w:r>
      <w:r>
        <w:rPr>
          <w:spacing w:val="1"/>
        </w:rPr>
        <w:t xml:space="preserve"> </w:t>
      </w:r>
      <w:r>
        <w:t>print "PNR NUMBER :",self.resno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ind w:left="2342"/>
      </w:pPr>
      <w:r>
        <w:t>time.sleep(1.2)</w:t>
      </w:r>
    </w:p>
    <w:p>
      <w:pPr>
        <w:pStyle w:val="5"/>
        <w:spacing w:before="77" w:line="288" w:lineRule="auto"/>
        <w:ind w:left="2342" w:right="5419"/>
      </w:pPr>
      <w:r>
        <w:t>print "STATUS = ",self.status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342" w:right="2321"/>
      </w:pPr>
      <w:r>
        <w:t>print</w:t>
      </w:r>
      <w:r>
        <w:rPr>
          <w:spacing w:val="-5"/>
        </w:rPr>
        <w:t xml:space="preserve"> </w:t>
      </w:r>
      <w:r>
        <w:t>"NO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SEATS</w:t>
      </w:r>
      <w:r>
        <w:rPr>
          <w:spacing w:val="-3"/>
        </w:rPr>
        <w:t xml:space="preserve"> </w:t>
      </w:r>
      <w:r>
        <w:t>BOOKED</w:t>
      </w:r>
      <w:r>
        <w:rPr>
          <w:spacing w:val="-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",self.no_oftickets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263" w:right="4032" w:hanging="320"/>
      </w:pPr>
      <w:r>
        <w:t>def confirmation (self):</w:t>
      </w:r>
      <w:r>
        <w:rPr>
          <w:spacing w:val="1"/>
        </w:rPr>
        <w:t xml:space="preserve"> </w:t>
      </w:r>
      <w:r>
        <w:rPr>
          <w:w w:val="95"/>
        </w:rPr>
        <w:t>self.status="CONFIRMED"</w:t>
      </w:r>
    </w:p>
    <w:p>
      <w:pPr>
        <w:pStyle w:val="5"/>
        <w:spacing w:line="290" w:lineRule="auto"/>
        <w:ind w:left="2263" w:right="4732"/>
      </w:pPr>
      <w:r>
        <w:t>print</w:t>
      </w:r>
      <w:r>
        <w:rPr>
          <w:spacing w:val="-7"/>
        </w:rPr>
        <w:t xml:space="preserve"> </w:t>
      </w:r>
      <w:r>
        <w:t>"PNR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",self.resno</w:t>
      </w:r>
      <w:r>
        <w:rPr>
          <w:spacing w:val="-77"/>
        </w:rPr>
        <w:t xml:space="preserve"> </w:t>
      </w:r>
      <w:r>
        <w:t>print</w:t>
      </w:r>
    </w:p>
    <w:p>
      <w:pPr>
        <w:spacing w:after="0" w:line="290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263"/>
      </w:pPr>
      <w:r>
        <w:t>time.sleep(1.5)</w:t>
      </w:r>
    </w:p>
    <w:p>
      <w:pPr>
        <w:pStyle w:val="5"/>
        <w:spacing w:before="74" w:line="288" w:lineRule="auto"/>
        <w:ind w:left="2263" w:right="5518"/>
      </w:pPr>
      <w:r>
        <w:t>print</w:t>
      </w:r>
      <w:r>
        <w:rPr>
          <w:spacing w:val="-7"/>
        </w:rPr>
        <w:t xml:space="preserve"> </w:t>
      </w:r>
      <w:r>
        <w:t>"STATUS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",self.status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2" w:line="288" w:lineRule="auto"/>
        <w:ind w:left="2266" w:right="7047" w:hanging="322"/>
      </w:pPr>
      <w:r>
        <w:t>def</w:t>
      </w:r>
      <w:r>
        <w:rPr>
          <w:spacing w:val="-15"/>
        </w:rPr>
        <w:t xml:space="preserve"> </w:t>
      </w:r>
      <w:r>
        <w:t>cancellation(self):</w:t>
      </w:r>
      <w:r>
        <w:rPr>
          <w:spacing w:val="-77"/>
        </w:rPr>
        <w:t xml:space="preserve"> </w:t>
      </w:r>
      <w:r>
        <w:t>z=0</w:t>
      </w:r>
    </w:p>
    <w:p>
      <w:pPr>
        <w:pStyle w:val="5"/>
        <w:spacing w:line="288" w:lineRule="auto"/>
        <w:ind w:left="2263" w:right="5825"/>
      </w:pPr>
      <w:r>
        <w:t>f=0</w:t>
      </w:r>
      <w:r>
        <w:rPr>
          <w:spacing w:val="1"/>
        </w:rPr>
        <w:t xml:space="preserve"> </w:t>
      </w:r>
      <w:r>
        <w:rPr>
          <w:w w:val="95"/>
        </w:rPr>
        <w:t>fin=open("tickets.dat","rb")</w:t>
      </w:r>
      <w:r>
        <w:rPr>
          <w:spacing w:val="1"/>
          <w:w w:val="95"/>
        </w:rPr>
        <w:t xml:space="preserve"> </w:t>
      </w:r>
      <w:r>
        <w:rPr>
          <w:w w:val="95"/>
        </w:rPr>
        <w:t>fout=open("temp.dat","ab")</w:t>
      </w:r>
      <w:r>
        <w:rPr>
          <w:spacing w:val="1"/>
          <w:w w:val="95"/>
        </w:rPr>
        <w:t xml:space="preserve"> </w:t>
      </w:r>
      <w:r>
        <w:t>print</w:t>
      </w:r>
    </w:p>
    <w:p>
      <w:pPr>
        <w:pStyle w:val="5"/>
        <w:spacing w:before="3" w:line="288" w:lineRule="auto"/>
        <w:ind w:left="2263" w:right="3046"/>
      </w:pPr>
      <w:r>
        <w:t>r= int(raw_input("ENTER PNR NUMBER : "))</w:t>
      </w:r>
      <w:r>
        <w:rPr>
          <w:spacing w:val="-78"/>
        </w:rPr>
        <w:t xml:space="preserve"> </w:t>
      </w:r>
      <w:r>
        <w:t>try:</w:t>
      </w:r>
    </w:p>
    <w:p>
      <w:pPr>
        <w:pStyle w:val="5"/>
        <w:spacing w:line="288" w:lineRule="auto"/>
        <w:ind w:left="2902" w:right="7126" w:hanging="320"/>
      </w:pPr>
      <w:r>
        <w:t>while(True):</w:t>
      </w:r>
      <w:r>
        <w:rPr>
          <w:spacing w:val="1"/>
        </w:rPr>
        <w:t xml:space="preserve"> </w:t>
      </w:r>
      <w:r>
        <w:t>tick=load(fin)</w:t>
      </w:r>
      <w:r>
        <w:rPr>
          <w:spacing w:val="-77"/>
        </w:rPr>
        <w:t xml:space="preserve"> </w:t>
      </w:r>
      <w:r>
        <w:t>z=tick.ret()</w:t>
      </w:r>
      <w:r>
        <w:rPr>
          <w:spacing w:val="1"/>
        </w:rPr>
        <w:t xml:space="preserve"> </w:t>
      </w:r>
      <w:r>
        <w:t>if(z!=r):</w:t>
      </w:r>
    </w:p>
    <w:p>
      <w:pPr>
        <w:pStyle w:val="5"/>
        <w:spacing w:before="1" w:line="290" w:lineRule="auto"/>
        <w:ind w:left="2904" w:right="6541" w:firstLine="319"/>
      </w:pPr>
      <w:r>
        <w:rPr>
          <w:w w:val="95"/>
        </w:rPr>
        <w:t>dump(tick,fout)</w:t>
      </w:r>
      <w:r>
        <w:rPr>
          <w:spacing w:val="1"/>
          <w:w w:val="95"/>
        </w:rPr>
        <w:t xml:space="preserve"> </w:t>
      </w:r>
      <w:r>
        <w:t>elif(z==r):</w:t>
      </w:r>
    </w:p>
    <w:p>
      <w:pPr>
        <w:pStyle w:val="5"/>
        <w:spacing w:line="363" w:lineRule="exact"/>
        <w:ind w:left="3302"/>
      </w:pPr>
      <w:r>
        <w:t>f=1</w:t>
      </w:r>
    </w:p>
    <w:p>
      <w:pPr>
        <w:pStyle w:val="5"/>
        <w:spacing w:before="73"/>
        <w:ind w:left="2263"/>
      </w:pPr>
      <w:r>
        <w:t>except:</w:t>
      </w:r>
    </w:p>
    <w:p>
      <w:pPr>
        <w:pStyle w:val="5"/>
        <w:spacing w:before="74" w:line="288" w:lineRule="auto"/>
        <w:ind w:left="2263" w:right="8135" w:firstLine="319"/>
      </w:pPr>
      <w:r>
        <w:t>pass</w:t>
      </w:r>
      <w:r>
        <w:rPr>
          <w:spacing w:val="1"/>
        </w:rPr>
        <w:t xml:space="preserve"> </w:t>
      </w:r>
      <w:r>
        <w:t>fin.close()</w:t>
      </w:r>
      <w:r>
        <w:rPr>
          <w:spacing w:val="1"/>
        </w:rPr>
        <w:t xml:space="preserve"> </w:t>
      </w:r>
      <w:r>
        <w:t>fout.close()</w:t>
      </w:r>
    </w:p>
    <w:p>
      <w:pPr>
        <w:pStyle w:val="5"/>
        <w:spacing w:before="2" w:line="288" w:lineRule="auto"/>
        <w:ind w:left="2263" w:right="4761"/>
      </w:pPr>
      <w:r>
        <w:t>os.remove("tickets.dat")</w:t>
      </w:r>
      <w:r>
        <w:rPr>
          <w:spacing w:val="1"/>
        </w:rPr>
        <w:t xml:space="preserve"> </w:t>
      </w:r>
      <w:r>
        <w:rPr>
          <w:w w:val="95"/>
        </w:rPr>
        <w:t>os.rename("temp.dat","tickets.dat")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(f==0):</w:t>
      </w:r>
    </w:p>
    <w:p>
      <w:pPr>
        <w:pStyle w:val="5"/>
        <w:spacing w:before="1"/>
        <w:ind w:left="2582"/>
      </w:pPr>
      <w:r>
        <w:t>print</w:t>
      </w:r>
    </w:p>
    <w:p>
      <w:pPr>
        <w:pStyle w:val="5"/>
        <w:spacing w:before="74"/>
        <w:ind w:left="2582"/>
      </w:pPr>
      <w:r>
        <w:t>print</w:t>
      </w:r>
      <w:r>
        <w:rPr>
          <w:spacing w:val="-4"/>
        </w:rPr>
        <w:t xml:space="preserve"> </w:t>
      </w:r>
      <w:r>
        <w:t>"NO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RESERVATION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FOUND"</w:t>
      </w:r>
    </w:p>
    <w:p>
      <w:pPr>
        <w:pStyle w:val="5"/>
        <w:spacing w:before="73" w:line="288" w:lineRule="auto"/>
        <w:ind w:left="2582" w:right="7282"/>
      </w:pPr>
      <w:r>
        <w:t>print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263"/>
      </w:pPr>
      <w:r>
        <w:t>else:</w:t>
      </w:r>
    </w:p>
    <w:p>
      <w:pPr>
        <w:pStyle w:val="5"/>
        <w:spacing w:before="74"/>
        <w:ind w:left="2582"/>
      </w:pPr>
      <w:r>
        <w:t>print</w:t>
      </w:r>
    </w:p>
    <w:p>
      <w:pPr>
        <w:pStyle w:val="5"/>
        <w:tabs>
          <w:tab w:val="left" w:leader="dot" w:pos="6600"/>
        </w:tabs>
        <w:spacing w:before="73" w:line="290" w:lineRule="auto"/>
        <w:ind w:left="2582" w:right="4874"/>
      </w:pPr>
      <w:r>
        <w:t>print</w:t>
      </w:r>
      <w:r>
        <w:rPr>
          <w:spacing w:val="-11"/>
        </w:rPr>
        <w:t xml:space="preserve"> </w:t>
      </w:r>
      <w:r>
        <w:t>"TICKET</w:t>
      </w:r>
      <w:r>
        <w:rPr>
          <w:spacing w:val="-6"/>
        </w:rPr>
        <w:t xml:space="preserve"> </w:t>
      </w:r>
      <w:r>
        <w:t>CANCELLED"</w:t>
      </w:r>
      <w:r>
        <w:rPr>
          <w:spacing w:val="-77"/>
        </w:rPr>
        <w:t xml:space="preserve"> </w:t>
      </w:r>
      <w:r>
        <w:t>print"RS.600</w:t>
      </w:r>
      <w:r>
        <w:rPr>
          <w:spacing w:val="-2"/>
        </w:rPr>
        <w:t xml:space="preserve"> </w:t>
      </w:r>
      <w:r>
        <w:t>REFUNDED</w:t>
      </w:r>
      <w:r>
        <w:tab/>
      </w:r>
      <w:r>
        <w:t>"</w:t>
      </w:r>
    </w:p>
    <w:p>
      <w:pPr>
        <w:pStyle w:val="5"/>
        <w:spacing w:line="363" w:lineRule="exact"/>
        <w:ind w:left="1944"/>
      </w:pPr>
      <w:r>
        <w:t>def</w:t>
      </w:r>
      <w:r>
        <w:rPr>
          <w:spacing w:val="-3"/>
        </w:rPr>
        <w:t xml:space="preserve"> </w:t>
      </w:r>
      <w:r>
        <w:t>reservation(self):</w:t>
      </w:r>
    </w:p>
    <w:p>
      <w:pPr>
        <w:pStyle w:val="5"/>
        <w:spacing w:before="74" w:line="288" w:lineRule="auto"/>
        <w:ind w:left="2266" w:right="2238" w:hanging="3"/>
      </w:pPr>
      <w:r>
        <w:t>trainno=int(raw_input("ENTER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NO:"))</w:t>
      </w:r>
      <w:r>
        <w:rPr>
          <w:spacing w:val="-77"/>
        </w:rPr>
        <w:t xml:space="preserve"> </w:t>
      </w:r>
      <w:r>
        <w:t>z=0</w:t>
      </w:r>
    </w:p>
    <w:p>
      <w:pPr>
        <w:pStyle w:val="5"/>
        <w:spacing w:line="288" w:lineRule="auto"/>
        <w:ind w:left="2263" w:right="5825"/>
      </w:pPr>
      <w:r>
        <w:t>f=0</w:t>
      </w:r>
      <w:r>
        <w:rPr>
          <w:spacing w:val="1"/>
        </w:rPr>
        <w:t xml:space="preserve"> </w:t>
      </w:r>
      <w:r>
        <w:rPr>
          <w:w w:val="95"/>
        </w:rPr>
        <w:t>fin2=open("tr1details.dat")</w:t>
      </w:r>
      <w:r>
        <w:rPr>
          <w:spacing w:val="1"/>
          <w:w w:val="95"/>
        </w:rPr>
        <w:t xml:space="preserve"> </w:t>
      </w:r>
      <w:r>
        <w:t>fin2.seek(0)</w:t>
      </w:r>
    </w:p>
    <w:p>
      <w:pPr>
        <w:pStyle w:val="5"/>
        <w:spacing w:before="3"/>
        <w:ind w:left="2263"/>
      </w:pP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fin2:</w:t>
      </w:r>
    </w:p>
    <w:p>
      <w:pPr>
        <w:pStyle w:val="5"/>
        <w:spacing w:before="74" w:line="288" w:lineRule="auto"/>
        <w:ind w:left="2263" w:right="7049" w:firstLine="319"/>
      </w:pPr>
      <w:r>
        <w:t>print</w:t>
      </w:r>
      <w:r>
        <w:rPr>
          <w:spacing w:val="-16"/>
        </w:rPr>
        <w:t xml:space="preserve"> </w:t>
      </w:r>
      <w:r>
        <w:t>"ERROR"</w:t>
      </w:r>
      <w:r>
        <w:rPr>
          <w:spacing w:val="-77"/>
        </w:rPr>
        <w:t xml:space="preserve"> </w:t>
      </w:r>
      <w:r>
        <w:t>else:</w:t>
      </w:r>
    </w:p>
    <w:p>
      <w:pPr>
        <w:pStyle w:val="5"/>
        <w:ind w:left="2582"/>
      </w:pPr>
      <w:r>
        <w:t>try:</w:t>
      </w:r>
    </w:p>
    <w:p>
      <w:pPr>
        <w:pStyle w:val="5"/>
        <w:spacing w:before="73" w:line="288" w:lineRule="auto"/>
        <w:ind w:left="3223" w:right="5928" w:hanging="322"/>
      </w:pPr>
      <w:r>
        <w:t>while True:</w:t>
      </w:r>
      <w:r>
        <w:rPr>
          <w:spacing w:val="1"/>
        </w:rPr>
        <w:t xml:space="preserve"> </w:t>
      </w:r>
      <w:r>
        <w:t>tr=load(fin2)</w:t>
      </w:r>
      <w:r>
        <w:rPr>
          <w:spacing w:val="1"/>
        </w:rPr>
        <w:t xml:space="preserve"> </w:t>
      </w:r>
      <w:r>
        <w:t>z=tr.gettrainno()</w:t>
      </w:r>
      <w:r>
        <w:rPr>
          <w:spacing w:val="1"/>
        </w:rPr>
        <w:t xml:space="preserve"> </w:t>
      </w:r>
      <w:r>
        <w:rPr>
          <w:w w:val="95"/>
        </w:rPr>
        <w:t>n=tr.gettrainname()</w:t>
      </w:r>
      <w:r>
        <w:rPr>
          <w:spacing w:val="1"/>
          <w:w w:val="95"/>
        </w:rPr>
        <w:t xml:space="preserve"> </w:t>
      </w:r>
      <w:r>
        <w:t>if (trainno==z):</w:t>
      </w:r>
    </w:p>
    <w:p>
      <w:pPr>
        <w:pStyle w:val="5"/>
        <w:spacing w:before="3"/>
        <w:ind w:left="3542"/>
      </w:pPr>
      <w:r>
        <w:t>print</w:t>
      </w:r>
    </w:p>
    <w:p>
      <w:pPr>
        <w:pStyle w:val="5"/>
        <w:spacing w:before="74"/>
        <w:ind w:left="3542"/>
      </w:pPr>
      <w:r>
        <w:t>print</w:t>
      </w:r>
      <w:r>
        <w:rPr>
          <w:spacing w:val="-3"/>
        </w:rPr>
        <w:t xml:space="preserve"> </w:t>
      </w:r>
      <w:r>
        <w:t>"TRAIN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",n</w:t>
      </w:r>
    </w:p>
    <w:p>
      <w:pPr>
        <w:pStyle w:val="5"/>
        <w:spacing w:before="74" w:line="290" w:lineRule="auto"/>
        <w:ind w:left="3542" w:right="7664"/>
      </w:pPr>
      <w:r>
        <w:t>f=1</w:t>
      </w:r>
      <w:r>
        <w:rPr>
          <w:spacing w:val="1"/>
        </w:rPr>
        <w:t xml:space="preserve"> </w:t>
      </w:r>
      <w:r>
        <w:t>print</w:t>
      </w:r>
    </w:p>
    <w:p>
      <w:pPr>
        <w:pStyle w:val="5"/>
        <w:spacing w:line="288" w:lineRule="auto"/>
        <w:ind w:left="3542" w:right="3420"/>
      </w:pPr>
      <w:r>
        <w:t>print "-"*80</w:t>
      </w:r>
      <w:r>
        <w:rPr>
          <w:spacing w:val="1"/>
        </w:rPr>
        <w:t xml:space="preserve"> </w:t>
      </w:r>
      <w:r>
        <w:t>no_ofac1st=tr.getno_ofac1stclass()</w:t>
      </w:r>
      <w:r>
        <w:rPr>
          <w:spacing w:val="1"/>
        </w:rPr>
        <w:t xml:space="preserve"> </w:t>
      </w:r>
      <w:r>
        <w:t>no_ofac2nd=tr.getno_ofac2ndclass()</w:t>
      </w:r>
      <w:r>
        <w:rPr>
          <w:spacing w:val="-77"/>
        </w:rPr>
        <w:t xml:space="preserve"> </w:t>
      </w:r>
      <w:r>
        <w:t>no_ofac3rd=tr.getno_ofac3rdclass()</w:t>
      </w:r>
      <w:r>
        <w:rPr>
          <w:spacing w:val="-77"/>
        </w:rPr>
        <w:t xml:space="preserve"> </w:t>
      </w:r>
      <w:r>
        <w:t>no_ofsleeper=tr.getno_ofsleeper()</w:t>
      </w:r>
    </w:p>
    <w:p>
      <w:pPr>
        <w:pStyle w:val="5"/>
        <w:spacing w:line="290" w:lineRule="auto"/>
        <w:ind w:left="3542" w:right="4032" w:hanging="320"/>
      </w:pPr>
      <w:r>
        <w:t>if(f==1):</w:t>
      </w:r>
      <w:r>
        <w:rPr>
          <w:spacing w:val="1"/>
        </w:rPr>
        <w:t xml:space="preserve"> </w:t>
      </w:r>
      <w:r>
        <w:rPr>
          <w:w w:val="95"/>
        </w:rPr>
        <w:t>fout1=open("tickets.dat","ab")</w:t>
      </w:r>
    </w:p>
    <w:p>
      <w:pPr>
        <w:spacing w:after="0" w:line="290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rPr>
          <w:sz w:val="34"/>
        </w:rPr>
      </w:pPr>
    </w:p>
    <w:p>
      <w:pPr>
        <w:pStyle w:val="5"/>
        <w:spacing w:before="5"/>
        <w:rPr>
          <w:sz w:val="41"/>
        </w:rPr>
      </w:pPr>
    </w:p>
    <w:p>
      <w:pPr>
        <w:pStyle w:val="5"/>
        <w:ind w:left="1625"/>
      </w:pPr>
      <w:r>
        <w:t>NAME</w:t>
      </w:r>
      <w:r>
        <w:rPr>
          <w:spacing w:val="-18"/>
        </w:rPr>
        <w:t xml:space="preserve"> </w:t>
      </w:r>
      <w:r>
        <w:t>")</w:t>
      </w:r>
    </w:p>
    <w:p>
      <w:pPr>
        <w:pStyle w:val="5"/>
        <w:spacing w:before="59"/>
        <w:ind w:left="537"/>
      </w:pPr>
      <w:r>
        <w:rPr>
          <w:b w:val="0"/>
        </w:rPr>
        <w:br w:type="column"/>
      </w:r>
      <w:r>
        <w:t>print</w:t>
      </w:r>
    </w:p>
    <w:p>
      <w:pPr>
        <w:pStyle w:val="5"/>
        <w:spacing w:before="74"/>
        <w:ind w:left="537"/>
      </w:pPr>
      <w:r>
        <w:t>self.name=raw_input("ENTER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PASSENGER'S</w:t>
      </w:r>
    </w:p>
    <w:p>
      <w:pPr>
        <w:pStyle w:val="5"/>
        <w:spacing w:before="6"/>
        <w:rPr>
          <w:sz w:val="38"/>
        </w:rPr>
      </w:pPr>
    </w:p>
    <w:p>
      <w:pPr>
        <w:pStyle w:val="5"/>
        <w:ind w:left="537"/>
      </w:pPr>
      <w:r>
        <w:t>print</w:t>
      </w:r>
    </w:p>
    <w:p>
      <w:pPr>
        <w:pStyle w:val="5"/>
        <w:spacing w:before="73" w:line="288" w:lineRule="auto"/>
        <w:ind w:left="537" w:right="1379"/>
      </w:pPr>
      <w:r>
        <w:t>self.age=int(raw_input("PASSENGER'S</w:t>
      </w:r>
      <w:r>
        <w:rPr>
          <w:spacing w:val="-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1"/>
        <w:ind w:left="537"/>
      </w:pPr>
      <w:r>
        <w:t>print"\t\t</w:t>
      </w:r>
      <w:r>
        <w:rPr>
          <w:spacing w:val="-1"/>
        </w:rPr>
        <w:t xml:space="preserve"> </w:t>
      </w:r>
      <w:r>
        <w:t>SELECT A</w:t>
      </w:r>
      <w:r>
        <w:rPr>
          <w:spacing w:val="-3"/>
        </w:rPr>
        <w:t xml:space="preserve"> </w:t>
      </w:r>
      <w:r>
        <w:t>CLASS YOU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 TO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equalWidth="0" w:num="2">
            <w:col w:w="2965" w:space="40"/>
            <w:col w:w="8915"/>
          </w:cols>
        </w:sectPr>
      </w:pPr>
    </w:p>
    <w:p>
      <w:pPr>
        <w:pStyle w:val="5"/>
        <w:spacing w:line="367" w:lineRule="exact"/>
        <w:ind w:left="1625"/>
      </w:pPr>
      <w:r>
        <w:t>TRAVEL</w:t>
      </w:r>
      <w:r>
        <w:rPr>
          <w:spacing w:val="-3"/>
        </w:rPr>
        <w:t xml:space="preserve"> </w:t>
      </w:r>
      <w:r>
        <w:t>IN :-</w:t>
      </w:r>
      <w:r>
        <w:rPr>
          <w:spacing w:val="-1"/>
        </w:rPr>
        <w:t xml:space="preserve"> </w:t>
      </w:r>
      <w:r>
        <w:t>"</w:t>
      </w:r>
    </w:p>
    <w:p>
      <w:pPr>
        <w:pStyle w:val="5"/>
        <w:spacing w:before="76"/>
        <w:ind w:left="3542"/>
      </w:pPr>
      <w:r>
        <w:t>print</w:t>
      </w:r>
      <w:r>
        <w:rPr>
          <w:spacing w:val="-4"/>
        </w:rPr>
        <w:t xml:space="preserve"> </w:t>
      </w:r>
      <w:r>
        <w:t>"1.AC</w:t>
      </w:r>
      <w:r>
        <w:rPr>
          <w:spacing w:val="-2"/>
        </w:rPr>
        <w:t xml:space="preserve"> </w:t>
      </w:r>
      <w:r>
        <w:t>FIRST CLASS"</w:t>
      </w:r>
    </w:p>
    <w:p>
      <w:pPr>
        <w:pStyle w:val="5"/>
        <w:spacing w:before="74"/>
        <w:ind w:left="3542"/>
      </w:pPr>
      <w:r>
        <w:t>print</w:t>
      </w:r>
    </w:p>
    <w:p>
      <w:pPr>
        <w:pStyle w:val="5"/>
        <w:spacing w:before="74"/>
        <w:ind w:left="3542"/>
      </w:pPr>
      <w:r>
        <w:t>print</w:t>
      </w:r>
      <w:r>
        <w:rPr>
          <w:spacing w:val="-3"/>
        </w:rPr>
        <w:t xml:space="preserve"> </w:t>
      </w:r>
      <w:r>
        <w:t>"2.AC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CLASS"</w:t>
      </w:r>
    </w:p>
    <w:p>
      <w:pPr>
        <w:pStyle w:val="5"/>
        <w:spacing w:before="73"/>
        <w:ind w:left="3542"/>
      </w:pPr>
      <w:r>
        <w:t>print</w:t>
      </w:r>
    </w:p>
    <w:p>
      <w:pPr>
        <w:pStyle w:val="5"/>
        <w:spacing w:before="74"/>
        <w:ind w:left="3542"/>
      </w:pPr>
      <w:r>
        <w:t>print</w:t>
      </w:r>
      <w:r>
        <w:rPr>
          <w:spacing w:val="-4"/>
        </w:rPr>
        <w:t xml:space="preserve"> </w:t>
      </w:r>
      <w:r>
        <w:t>"3.AC</w:t>
      </w:r>
      <w:r>
        <w:rPr>
          <w:spacing w:val="-2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CLASS"</w:t>
      </w:r>
    </w:p>
    <w:p>
      <w:pPr>
        <w:pStyle w:val="5"/>
        <w:spacing w:before="73"/>
        <w:ind w:left="3542"/>
      </w:pPr>
      <w:r>
        <w:t>print</w:t>
      </w:r>
    </w:p>
    <w:p>
      <w:pPr>
        <w:pStyle w:val="5"/>
        <w:spacing w:before="77"/>
        <w:ind w:left="3542"/>
      </w:pPr>
      <w:r>
        <w:t>print</w:t>
      </w:r>
      <w:r>
        <w:rPr>
          <w:spacing w:val="-4"/>
        </w:rPr>
        <w:t xml:space="preserve"> </w:t>
      </w:r>
      <w:r>
        <w:t>"4.SLEEPER CLASS"</w:t>
      </w:r>
    </w:p>
    <w:p>
      <w:pPr>
        <w:pStyle w:val="5"/>
        <w:spacing w:before="73"/>
        <w:ind w:left="3542"/>
      </w:pPr>
      <w:r>
        <w:t>print</w:t>
      </w:r>
    </w:p>
    <w:p>
      <w:pPr>
        <w:pStyle w:val="5"/>
        <w:spacing w:before="74" w:line="288" w:lineRule="auto"/>
        <w:ind w:left="3542" w:right="1024"/>
      </w:pPr>
      <w:r>
        <w:t>c=int(raw_input("\t\t\tENTER YOUR CHOICE = "))</w:t>
      </w:r>
      <w:r>
        <w:rPr>
          <w:spacing w:val="-77"/>
        </w:rPr>
        <w:t xml:space="preserve"> </w:t>
      </w:r>
      <w:r>
        <w:t>os.system('cls')</w:t>
      </w:r>
    </w:p>
    <w:p>
      <w:pPr>
        <w:pStyle w:val="5"/>
        <w:spacing w:line="288" w:lineRule="auto"/>
        <w:ind w:left="3542" w:right="7176"/>
      </w:pPr>
      <w:r>
        <w:t>amt1=0</w:t>
      </w:r>
      <w:r>
        <w:rPr>
          <w:spacing w:val="1"/>
        </w:rPr>
        <w:t xml:space="preserve"> </w:t>
      </w:r>
      <w:r>
        <w:t>if(c==1):</w:t>
      </w:r>
    </w:p>
    <w:p>
      <w:pPr>
        <w:pStyle w:val="5"/>
        <w:spacing w:before="3"/>
        <w:ind w:left="1625" w:right="1220" w:firstLine="2236"/>
      </w:pPr>
      <w:r>
        <w:t>self.no_oftickets=int(raw_input("ENTER</w:t>
      </w:r>
      <w:r>
        <w:rPr>
          <w:spacing w:val="-13"/>
        </w:rPr>
        <w:t xml:space="preserve"> </w:t>
      </w:r>
      <w:r>
        <w:t>NO_OF</w:t>
      </w:r>
      <w:r>
        <w:rPr>
          <w:spacing w:val="-77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SEATS TO</w:t>
      </w:r>
      <w:r>
        <w:rPr>
          <w:spacing w:val="-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BOOKED</w:t>
      </w:r>
      <w:r>
        <w:rPr>
          <w:spacing w:val="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"))</w:t>
      </w:r>
    </w:p>
    <w:p>
      <w:pPr>
        <w:pStyle w:val="5"/>
        <w:spacing w:before="73" w:line="288" w:lineRule="auto"/>
        <w:ind w:left="3864" w:right="4032" w:hanging="3"/>
      </w:pPr>
      <w:r>
        <w:t>i=1</w:t>
      </w:r>
      <w:r>
        <w:rPr>
          <w:spacing w:val="1"/>
        </w:rPr>
        <w:t xml:space="preserve"> </w:t>
      </w:r>
      <w:r>
        <w:rPr>
          <w:spacing w:val="-1"/>
        </w:rPr>
        <w:t>while(i&lt;=self.no_oftickets):</w:t>
      </w:r>
    </w:p>
    <w:p>
      <w:pPr>
        <w:pStyle w:val="5"/>
        <w:spacing w:line="288" w:lineRule="auto"/>
        <w:ind w:left="4184" w:right="3872"/>
      </w:pPr>
      <w:r>
        <w:t>self.totaf=self.totaf+1</w:t>
      </w:r>
      <w:r>
        <w:rPr>
          <w:spacing w:val="1"/>
        </w:rPr>
        <w:t xml:space="preserve"> </w:t>
      </w:r>
      <w:r>
        <w:rPr>
          <w:w w:val="95"/>
        </w:rPr>
        <w:t>amt1=1000*self.no_oftickets</w:t>
      </w:r>
      <w:r>
        <w:rPr>
          <w:spacing w:val="1"/>
          <w:w w:val="95"/>
        </w:rPr>
        <w:t xml:space="preserve"> </w:t>
      </w:r>
      <w:r>
        <w:t>i=i+1</w:t>
      </w:r>
    </w:p>
    <w:p>
      <w:pPr>
        <w:pStyle w:val="5"/>
        <w:spacing w:before="3"/>
        <w:ind w:left="3864"/>
      </w:pPr>
      <w:r>
        <w:t>print</w:t>
      </w:r>
    </w:p>
    <w:p>
      <w:pPr>
        <w:pStyle w:val="5"/>
        <w:spacing w:before="73"/>
        <w:ind w:left="3864"/>
      </w:pPr>
      <w:r>
        <w:t>print</w:t>
      </w:r>
      <w:r>
        <w:rPr>
          <w:spacing w:val="-5"/>
        </w:rPr>
        <w:t xml:space="preserve"> </w:t>
      </w:r>
      <w:r>
        <w:t>"PROCESSING.</w:t>
      </w:r>
      <w:r>
        <w:rPr>
          <w:spacing w:val="-1"/>
        </w:rPr>
        <w:t xml:space="preserve"> </w:t>
      </w:r>
      <w:r>
        <w:t>.",</w:t>
      </w:r>
    </w:p>
    <w:p>
      <w:pPr>
        <w:pStyle w:val="5"/>
        <w:spacing w:before="74"/>
        <w:ind w:left="3864"/>
      </w:pPr>
      <w:r>
        <w:t>time.sleep(0.5)</w:t>
      </w:r>
    </w:p>
    <w:p>
      <w:pPr>
        <w:spacing w:after="0"/>
        <w:sectPr>
          <w:type w:val="continuous"/>
          <w:pgSz w:w="12240" w:h="15840"/>
          <w:pgMar w:top="1360" w:right="320" w:bottom="280" w:left="0" w:header="720" w:footer="720" w:gutter="0"/>
          <w:cols w:space="720" w:num="1"/>
        </w:sectPr>
      </w:pPr>
    </w:p>
    <w:p>
      <w:pPr>
        <w:pStyle w:val="5"/>
        <w:spacing w:before="59" w:line="288" w:lineRule="auto"/>
        <w:ind w:left="3862" w:right="6002" w:firstLine="2"/>
      </w:pPr>
      <w:r>
        <w:t>print ".",</w:t>
      </w:r>
      <w:r>
        <w:rPr>
          <w:spacing w:val="1"/>
        </w:rPr>
        <w:t xml:space="preserve"> </w:t>
      </w:r>
      <w:r>
        <w:t>time.sleep(0.3)</w:t>
      </w:r>
      <w:r>
        <w:rPr>
          <w:spacing w:val="-77"/>
        </w:rPr>
        <w:t xml:space="preserve"> </w:t>
      </w:r>
      <w:r>
        <w:t>print'.'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</w:p>
    <w:p>
      <w:pPr>
        <w:pStyle w:val="5"/>
        <w:spacing w:before="3"/>
        <w:ind w:left="3864"/>
      </w:pPr>
      <w:r>
        <w:t>print</w:t>
      </w:r>
      <w:r>
        <w:rPr>
          <w:spacing w:val="-4"/>
        </w:rPr>
        <w:t xml:space="preserve"> </w:t>
      </w:r>
      <w:r>
        <w:t>"TOTAL</w:t>
      </w:r>
      <w:r>
        <w:rPr>
          <w:spacing w:val="1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",amt1</w:t>
      </w:r>
    </w:p>
    <w:p>
      <w:pPr>
        <w:pStyle w:val="5"/>
        <w:spacing w:before="73" w:line="288" w:lineRule="auto"/>
        <w:ind w:left="3862" w:right="2228"/>
      </w:pPr>
      <w:r>
        <w:rPr>
          <w:w w:val="95"/>
        </w:rPr>
        <w:t>self.resno=int(random.randint(1000,2546))</w:t>
      </w:r>
      <w:r>
        <w:rPr>
          <w:spacing w:val="1"/>
          <w:w w:val="95"/>
        </w:rPr>
        <w:t xml:space="preserve"> </w:t>
      </w:r>
      <w:r>
        <w:t>x=no_ofac1st-self.totaf</w:t>
      </w:r>
    </w:p>
    <w:p>
      <w:pPr>
        <w:pStyle w:val="5"/>
        <w:spacing w:before="1" w:line="290" w:lineRule="auto"/>
        <w:ind w:left="3862" w:right="7020" w:firstLine="2"/>
      </w:pPr>
      <w:r>
        <w:t>print</w:t>
      </w:r>
      <w:r>
        <w:rPr>
          <w:spacing w:val="1"/>
        </w:rPr>
        <w:t xml:space="preserve"> </w:t>
      </w:r>
      <w:r>
        <w:t>if(x&gt;0):</w:t>
      </w:r>
    </w:p>
    <w:p>
      <w:pPr>
        <w:pStyle w:val="5"/>
        <w:spacing w:line="288" w:lineRule="auto"/>
        <w:ind w:left="4184" w:right="5041"/>
      </w:pPr>
      <w:r>
        <w:rPr>
          <w:w w:val="95"/>
        </w:rPr>
        <w:t>self.confirmation()</w:t>
      </w:r>
      <w:r>
        <w:rPr>
          <w:spacing w:val="1"/>
          <w:w w:val="95"/>
        </w:rPr>
        <w:t xml:space="preserve"> </w:t>
      </w:r>
      <w:r>
        <w:t>dump(self,fout1)</w:t>
      </w:r>
      <w:r>
        <w:rPr>
          <w:spacing w:val="1"/>
        </w:rPr>
        <w:t xml:space="preserve"> </w:t>
      </w:r>
      <w:r>
        <w:t>break</w:t>
      </w:r>
    </w:p>
    <w:p>
      <w:pPr>
        <w:pStyle w:val="5"/>
        <w:ind w:left="3864"/>
      </w:pPr>
      <w:r>
        <w:t>else:</w:t>
      </w:r>
    </w:p>
    <w:p>
      <w:pPr>
        <w:pStyle w:val="5"/>
        <w:spacing w:before="69" w:line="288" w:lineRule="auto"/>
        <w:ind w:left="4184" w:right="5041"/>
      </w:pPr>
      <w:r>
        <w:t>self.pending()</w:t>
      </w:r>
      <w:r>
        <w:rPr>
          <w:spacing w:val="1"/>
        </w:rPr>
        <w:t xml:space="preserve"> </w:t>
      </w:r>
      <w:r>
        <w:rPr>
          <w:w w:val="95"/>
        </w:rPr>
        <w:t>dump(tick,fout1)</w:t>
      </w:r>
      <w:r>
        <w:rPr>
          <w:spacing w:val="1"/>
          <w:w w:val="95"/>
        </w:rPr>
        <w:t xml:space="preserve"> </w:t>
      </w:r>
      <w:r>
        <w:t>break</w:t>
      </w:r>
    </w:p>
    <w:p>
      <w:pPr>
        <w:pStyle w:val="5"/>
        <w:spacing w:before="3" w:line="288" w:lineRule="auto"/>
        <w:ind w:left="3862" w:right="1226" w:hanging="320"/>
      </w:pPr>
      <w:r>
        <w:t>elif(c==2):</w:t>
      </w:r>
      <w:r>
        <w:rPr>
          <w:spacing w:val="1"/>
        </w:rPr>
        <w:t xml:space="preserve"> </w:t>
      </w:r>
      <w:r>
        <w:t>self.no_oftickets=int(raw_input("ENTER</w:t>
      </w:r>
      <w:r>
        <w:rPr>
          <w:spacing w:val="-14"/>
        </w:rPr>
        <w:t xml:space="preserve"> </w:t>
      </w:r>
      <w:r>
        <w:t>NO_OF</w:t>
      </w:r>
    </w:p>
    <w:p>
      <w:pPr>
        <w:pStyle w:val="5"/>
        <w:spacing w:line="294" w:lineRule="exact"/>
        <w:ind w:left="1625"/>
      </w:pPr>
      <w:r>
        <w:t>SECOND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AC</w:t>
      </w:r>
      <w:r>
        <w:rPr>
          <w:spacing w:val="-3"/>
        </w:rPr>
        <w:t xml:space="preserve"> </w:t>
      </w:r>
      <w:r>
        <w:t>SEATS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BOOKED</w:t>
      </w:r>
      <w:r>
        <w:rPr>
          <w:spacing w:val="-2"/>
        </w:rPr>
        <w:t xml:space="preserve"> </w:t>
      </w:r>
      <w:r>
        <w:t>:</w:t>
      </w:r>
      <w:r>
        <w:rPr>
          <w:spacing w:val="76"/>
        </w:rPr>
        <w:t xml:space="preserve"> </w:t>
      </w:r>
      <w:r>
        <w:t>"))</w:t>
      </w:r>
    </w:p>
    <w:p>
      <w:pPr>
        <w:pStyle w:val="5"/>
        <w:spacing w:before="73"/>
        <w:ind w:left="3862"/>
      </w:pPr>
      <w:r>
        <w:t>i=1</w:t>
      </w: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rPr>
          <w:sz w:val="34"/>
        </w:rPr>
      </w:pPr>
    </w:p>
    <w:p>
      <w:pPr>
        <w:pStyle w:val="5"/>
        <w:spacing w:before="229" w:line="288" w:lineRule="auto"/>
        <w:ind w:left="1944" w:right="8170" w:hanging="320"/>
      </w:pPr>
      <w:r>
        <w:t>def menu():</w:t>
      </w:r>
      <w:r>
        <w:rPr>
          <w:spacing w:val="1"/>
        </w:rPr>
        <w:t xml:space="preserve"> </w:t>
      </w:r>
      <w:r>
        <w:t>tr=train()</w:t>
      </w:r>
      <w:r>
        <w:rPr>
          <w:spacing w:val="1"/>
        </w:rPr>
        <w:t xml:space="preserve"> </w:t>
      </w:r>
      <w:r>
        <w:rPr>
          <w:spacing w:val="-1"/>
        </w:rPr>
        <w:t>tick=tickets()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before="2"/>
        <w:ind w:left="1944"/>
      </w:pPr>
      <w:r>
        <w:t>print</w:t>
      </w:r>
      <w:r>
        <w:rPr>
          <w:spacing w:val="-3"/>
        </w:rPr>
        <w:t xml:space="preserve"> </w:t>
      </w:r>
      <w:r>
        <w:t>"WELCOME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PRAHIT</w:t>
      </w:r>
      <w:r>
        <w:rPr>
          <w:spacing w:val="-4"/>
        </w:rPr>
        <w:t xml:space="preserve"> </w:t>
      </w:r>
      <w:r>
        <w:t>AGENCY".center(80)</w:t>
      </w:r>
    </w:p>
    <w:p>
      <w:pPr>
        <w:pStyle w:val="5"/>
        <w:spacing w:before="74"/>
        <w:ind w:left="1942"/>
      </w:pPr>
      <w:r>
        <w:t>while</w:t>
      </w:r>
      <w:r>
        <w:rPr>
          <w:spacing w:val="-1"/>
        </w:rPr>
        <w:t xml:space="preserve"> </w:t>
      </w:r>
      <w:r>
        <w:t>True: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2582"/>
      </w:pPr>
      <w:r>
        <w:t>print</w:t>
      </w:r>
    </w:p>
    <w:p>
      <w:pPr>
        <w:pStyle w:val="5"/>
        <w:spacing w:before="74"/>
        <w:ind w:left="2582"/>
      </w:pPr>
      <w:r>
        <w:t>print</w:t>
      </w:r>
      <w:r>
        <w:rPr>
          <w:spacing w:val="-1"/>
        </w:rPr>
        <w:t xml:space="preserve"> </w:t>
      </w:r>
      <w:r>
        <w:t>"="*80</w:t>
      </w:r>
    </w:p>
    <w:p>
      <w:pPr>
        <w:pStyle w:val="5"/>
        <w:spacing w:before="73" w:line="290" w:lineRule="auto"/>
        <w:ind w:left="2582" w:right="5041"/>
      </w:pPr>
      <w:r>
        <w:t>print " \t\t\t\t</w:t>
      </w:r>
      <w:r>
        <w:rPr>
          <w:spacing w:val="1"/>
        </w:rPr>
        <w:t xml:space="preserve"> </w:t>
      </w:r>
      <w:r>
        <w:t>RAILWAY"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582" w:right="7526"/>
      </w:pPr>
      <w:r>
        <w:t>print "="*80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88" w:lineRule="auto"/>
        <w:ind w:left="2582" w:right="2970"/>
      </w:pPr>
      <w:r>
        <w:t>print "\t\t\t1. **UPDATE TRAIN DETAILS."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spacing w:line="290" w:lineRule="auto"/>
        <w:ind w:left="2582" w:right="4606"/>
      </w:pPr>
      <w:r>
        <w:t>print "\t\t\t2. TRAIN DETAILS. "</w:t>
      </w:r>
      <w:r>
        <w:rPr>
          <w:spacing w:val="-78"/>
        </w:rPr>
        <w:t xml:space="preserve"> </w:t>
      </w:r>
      <w:r>
        <w:t>print</w:t>
      </w:r>
    </w:p>
    <w:p>
      <w:pPr>
        <w:pStyle w:val="5"/>
        <w:spacing w:line="288" w:lineRule="auto"/>
        <w:ind w:left="2582" w:right="2828"/>
      </w:pPr>
      <w:r>
        <w:t>print "\t\t\t3. RESERVATION OF TICKETS."</w:t>
      </w:r>
      <w:r>
        <w:rPr>
          <w:spacing w:val="-77"/>
        </w:rPr>
        <w:t xml:space="preserve"> </w:t>
      </w:r>
      <w:r>
        <w:t>print</w:t>
      </w:r>
    </w:p>
    <w:p>
      <w:pPr>
        <w:pStyle w:val="5"/>
        <w:ind w:left="2582"/>
      </w:pPr>
      <w:r>
        <w:t>print</w:t>
      </w:r>
      <w:r>
        <w:rPr>
          <w:spacing w:val="-4"/>
        </w:rPr>
        <w:t xml:space="preserve"> </w:t>
      </w:r>
      <w:r>
        <w:t>"\t\t\t4.</w:t>
      </w:r>
      <w:r>
        <w:rPr>
          <w:spacing w:val="-3"/>
        </w:rPr>
        <w:t xml:space="preserve"> </w:t>
      </w:r>
      <w:r>
        <w:t>CANCELLATION</w:t>
      </w:r>
      <w:r>
        <w:rPr>
          <w:spacing w:val="-2"/>
        </w:rPr>
        <w:t xml:space="preserve"> </w:t>
      </w:r>
      <w:r>
        <w:t>OF TICKETS.</w:t>
      </w:r>
      <w:r>
        <w:rPr>
          <w:spacing w:val="-4"/>
        </w:rPr>
        <w:t xml:space="preserve"> </w:t>
      </w:r>
      <w:r>
        <w:t>"</w:t>
      </w:r>
    </w:p>
    <w:p>
      <w:pPr>
        <w:pStyle w:val="5"/>
        <w:spacing w:before="65"/>
        <w:ind w:left="2582"/>
      </w:pPr>
      <w:r>
        <w:t>print</w:t>
      </w:r>
    </w:p>
    <w:p>
      <w:pPr>
        <w:pStyle w:val="5"/>
        <w:spacing w:before="74" w:line="288" w:lineRule="auto"/>
        <w:ind w:left="2582" w:right="3735"/>
      </w:pPr>
      <w:r>
        <w:t>print "\t\t\t5. DISPLAY PNR STATUS."</w:t>
      </w:r>
      <w:r>
        <w:rPr>
          <w:spacing w:val="-78"/>
        </w:rPr>
        <w:t xml:space="preserve"> </w:t>
      </w:r>
      <w:r>
        <w:t>print</w:t>
      </w:r>
    </w:p>
    <w:p>
      <w:pPr>
        <w:pStyle w:val="5"/>
        <w:tabs>
          <w:tab w:val="left" w:leader="dot" w:pos="5791"/>
        </w:tabs>
        <w:spacing w:before="2" w:line="288" w:lineRule="auto"/>
        <w:ind w:left="2582" w:right="5949"/>
      </w:pPr>
      <w:r>
        <w:t>print "\t\t\t6. QUIT."</w:t>
      </w:r>
      <w:r>
        <w:rPr>
          <w:spacing w:val="1"/>
        </w:rPr>
        <w:t xml:space="preserve"> </w:t>
      </w:r>
      <w:r>
        <w:t>print"**</w:t>
      </w:r>
      <w:r>
        <w:rPr>
          <w:spacing w:val="-1"/>
        </w:rPr>
        <w:t xml:space="preserve"> </w:t>
      </w:r>
      <w:r>
        <w:t>- office</w:t>
      </w:r>
      <w:r>
        <w:rPr>
          <w:spacing w:val="-2"/>
        </w:rPr>
        <w:t xml:space="preserve"> </w:t>
      </w:r>
      <w:r>
        <w:t>use</w:t>
      </w:r>
      <w:r>
        <w:tab/>
      </w:r>
      <w:r>
        <w:rPr>
          <w:spacing w:val="-5"/>
        </w:rPr>
        <w:t>"</w:t>
      </w:r>
    </w:p>
    <w:p>
      <w:pPr>
        <w:pStyle w:val="5"/>
        <w:spacing w:line="288" w:lineRule="auto"/>
        <w:ind w:left="2582" w:right="1897"/>
      </w:pPr>
      <w:r>
        <w:t>ch=int(raw_input("\t\t\tENTER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"))</w:t>
      </w:r>
      <w:r>
        <w:rPr>
          <w:spacing w:val="-77"/>
        </w:rPr>
        <w:t xml:space="preserve"> </w:t>
      </w:r>
      <w:r>
        <w:t>os.system('cls')</w:t>
      </w:r>
    </w:p>
    <w:p>
      <w:pPr>
        <w:pStyle w:val="5"/>
        <w:spacing w:before="1"/>
        <w:ind w:left="1625" w:right="934" w:firstLine="957"/>
      </w:pPr>
      <w:r>
        <w:t>print</w:t>
      </w:r>
      <w:r>
        <w:rPr>
          <w:spacing w:val="1"/>
        </w:rPr>
        <w:t xml:space="preserve"> </w:t>
      </w:r>
      <w:r>
        <w:rPr>
          <w:w w:val="95"/>
        </w:rPr>
        <w:t>"\n\n\n\n\n\n\n\n\n\n\n\n\n\n\n\n\n\n\n\n\n\n\n\n\n\n\n\t\t\t\t\t\t\tLOADI</w:t>
      </w:r>
      <w:r>
        <w:rPr>
          <w:spacing w:val="1"/>
          <w:w w:val="95"/>
        </w:rPr>
        <w:t xml:space="preserve"> </w:t>
      </w:r>
      <w:r>
        <w:t>NG. .",</w:t>
      </w:r>
    </w:p>
    <w:p>
      <w:pPr>
        <w:pStyle w:val="5"/>
        <w:spacing w:before="74" w:line="288" w:lineRule="auto"/>
        <w:ind w:left="2582" w:right="7282"/>
      </w:pPr>
      <w:r>
        <w:t>time.sleep(1)</w:t>
      </w:r>
      <w:r>
        <w:rPr>
          <w:spacing w:val="1"/>
        </w:rPr>
        <w:t xml:space="preserve"> </w:t>
      </w:r>
      <w:r>
        <w:t>print ("."),</w:t>
      </w:r>
      <w:r>
        <w:rPr>
          <w:spacing w:val="1"/>
        </w:rPr>
        <w:t xml:space="preserve"> </w:t>
      </w:r>
      <w:r>
        <w:t>time.sleep(0.5)</w:t>
      </w:r>
      <w:r>
        <w:rPr>
          <w:spacing w:val="-77"/>
        </w:rPr>
        <w:t xml:space="preserve"> </w:t>
      </w:r>
      <w:r>
        <w:t>print (".")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  <w:r>
        <w:rPr>
          <w:spacing w:val="-77"/>
        </w:rPr>
        <w:t xml:space="preserve"> </w:t>
      </w:r>
      <w:r>
        <w:t>if ch==1: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904" w:right="1403"/>
      </w:pPr>
      <w:r>
        <w:t>j="*****"</w:t>
      </w:r>
      <w:r>
        <w:rPr>
          <w:spacing w:val="1"/>
        </w:rPr>
        <w:t xml:space="preserve"> </w:t>
      </w:r>
      <w:r>
        <w:t>r=raw_input("\n\n\n\n\n\n\n\n\n\n\n\t\t\t\tENTER</w:t>
      </w:r>
      <w:r>
        <w:rPr>
          <w:spacing w:val="-14"/>
        </w:rPr>
        <w:t xml:space="preserve"> </w:t>
      </w:r>
      <w:r>
        <w:t>THE</w:t>
      </w:r>
    </w:p>
    <w:p>
      <w:pPr>
        <w:pStyle w:val="5"/>
        <w:spacing w:line="294" w:lineRule="exact"/>
        <w:ind w:left="1625"/>
      </w:pPr>
      <w:r>
        <w:t>PASSWORD:</w:t>
      </w:r>
      <w:r>
        <w:rPr>
          <w:spacing w:val="-4"/>
        </w:rPr>
        <w:t xml:space="preserve"> </w:t>
      </w:r>
      <w:r>
        <w:t>")</w:t>
      </w:r>
    </w:p>
    <w:p>
      <w:pPr>
        <w:pStyle w:val="5"/>
        <w:spacing w:before="76" w:line="288" w:lineRule="auto"/>
        <w:ind w:left="2902" w:right="6962"/>
      </w:pPr>
      <w:r>
        <w:t>os.system('cls')</w:t>
      </w:r>
      <w:r>
        <w:rPr>
          <w:w w:val="99"/>
        </w:rPr>
        <w:t xml:space="preserve"> </w:t>
      </w:r>
      <w:r>
        <w:t>if (j==r):</w:t>
      </w:r>
    </w:p>
    <w:p>
      <w:pPr>
        <w:pStyle w:val="5"/>
        <w:ind w:left="3223"/>
      </w:pPr>
      <w:r>
        <w:t>x='y'</w:t>
      </w:r>
    </w:p>
    <w:p>
      <w:pPr>
        <w:pStyle w:val="5"/>
        <w:spacing w:before="74" w:line="288" w:lineRule="auto"/>
        <w:ind w:left="3542" w:right="2846" w:hanging="320"/>
      </w:pPr>
      <w:r>
        <w:t>while (x.lower()=='y'):</w:t>
      </w:r>
      <w:r>
        <w:rPr>
          <w:spacing w:val="1"/>
        </w:rPr>
        <w:t xml:space="preserve"> </w:t>
      </w:r>
      <w:r>
        <w:rPr>
          <w:w w:val="95"/>
        </w:rPr>
        <w:t>fout=open("tr1details.dat","ab")</w:t>
      </w:r>
      <w:r>
        <w:rPr>
          <w:spacing w:val="1"/>
          <w:w w:val="95"/>
        </w:rPr>
        <w:t xml:space="preserve"> </w:t>
      </w:r>
      <w:r>
        <w:t>tr.getinput()</w:t>
      </w:r>
    </w:p>
    <w:p>
      <w:pPr>
        <w:pStyle w:val="5"/>
        <w:spacing w:before="3" w:line="288" w:lineRule="auto"/>
        <w:ind w:left="3542" w:right="6464"/>
      </w:pPr>
      <w:r>
        <w:t>dump(tr,fout)</w:t>
      </w:r>
      <w:r>
        <w:rPr>
          <w:spacing w:val="-78"/>
        </w:rPr>
        <w:t xml:space="preserve"> </w:t>
      </w:r>
      <w:r>
        <w:t>fout.close()</w:t>
      </w:r>
    </w:p>
    <w:p>
      <w:pPr>
        <w:pStyle w:val="5"/>
        <w:ind w:left="1625" w:right="348" w:firstLine="1917"/>
      </w:pPr>
      <w:r>
        <w:t>print"\n\n\n\n\n\n\n\n\n\n\n\t\t\tUPDATING</w:t>
      </w:r>
      <w:r>
        <w:rPr>
          <w:spacing w:val="-6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LIST</w:t>
      </w:r>
      <w:r>
        <w:rPr>
          <w:spacing w:val="-77"/>
        </w:rPr>
        <w:t xml:space="preserve"> </w:t>
      </w:r>
      <w:r>
        <w:t>PLEASE WAIT .</w:t>
      </w:r>
      <w:r>
        <w:rPr>
          <w:spacing w:val="2"/>
        </w:rPr>
        <w:t xml:space="preserve"> </w:t>
      </w:r>
      <w:r>
        <w:t>.",</w:t>
      </w:r>
    </w:p>
    <w:p>
      <w:pPr>
        <w:pStyle w:val="5"/>
        <w:spacing w:before="73" w:line="288" w:lineRule="auto"/>
        <w:ind w:left="3542" w:right="6322"/>
      </w:pPr>
      <w:r>
        <w:t>time.sleep(1)</w:t>
      </w:r>
      <w:r>
        <w:rPr>
          <w:spacing w:val="1"/>
        </w:rPr>
        <w:t xml:space="preserve"> </w:t>
      </w:r>
      <w:r>
        <w:t>print ("."),</w:t>
      </w:r>
      <w:r>
        <w:rPr>
          <w:spacing w:val="1"/>
        </w:rPr>
        <w:t xml:space="preserve"> </w:t>
      </w:r>
      <w:r>
        <w:t>time.sleep(0.5)</w:t>
      </w:r>
      <w:r>
        <w:rPr>
          <w:spacing w:val="-77"/>
        </w:rPr>
        <w:t xml:space="preserve"> </w:t>
      </w:r>
      <w:r>
        <w:t>print ("."),</w:t>
      </w:r>
      <w:r>
        <w:rPr>
          <w:spacing w:val="1"/>
        </w:rPr>
        <w:t xml:space="preserve"> </w:t>
      </w:r>
      <w:r>
        <w:t>time.sleep(2)</w:t>
      </w:r>
      <w:r>
        <w:rPr>
          <w:spacing w:val="1"/>
        </w:rPr>
        <w:t xml:space="preserve"> </w:t>
      </w:r>
      <w:r>
        <w:t>os.system('cls')</w:t>
      </w:r>
    </w:p>
    <w:p>
      <w:pPr>
        <w:pStyle w:val="5"/>
        <w:spacing w:before="3"/>
        <w:ind w:left="3542"/>
      </w:pPr>
      <w:r>
        <w:t>print</w:t>
      </w:r>
      <w:r>
        <w:rPr>
          <w:spacing w:val="-4"/>
        </w:rPr>
        <w:t xml:space="preserve"> </w:t>
      </w:r>
      <w:r>
        <w:t>"\n\n\n\n\n\n\n\n\n\n\n"</w:t>
      </w:r>
    </w:p>
    <w:p>
      <w:pPr>
        <w:pStyle w:val="5"/>
        <w:spacing w:before="76"/>
        <w:ind w:left="1625" w:right="406" w:firstLine="1917"/>
      </w:pPr>
      <w:r>
        <w:t>x=raw_input("\t\tDO YOU WANT TO ADD ANY MORE</w:t>
      </w:r>
      <w:r>
        <w:rPr>
          <w:spacing w:val="-77"/>
        </w:rPr>
        <w:t xml:space="preserve"> </w:t>
      </w:r>
      <w:r>
        <w:t>TRAINS DETAILS</w:t>
      </w:r>
      <w:r>
        <w:rPr>
          <w:spacing w:val="-1"/>
        </w:rPr>
        <w:t xml:space="preserve"> </w:t>
      </w:r>
      <w:r>
        <w:t>? ")</w:t>
      </w:r>
    </w:p>
    <w:p>
      <w:pPr>
        <w:pStyle w:val="5"/>
        <w:spacing w:before="73" w:line="288" w:lineRule="auto"/>
        <w:ind w:left="3223" w:right="6322" w:firstLine="319"/>
      </w:pPr>
      <w:r>
        <w:t>os.system('cls')</w:t>
      </w:r>
      <w:r>
        <w:rPr>
          <w:spacing w:val="-78"/>
        </w:rPr>
        <w:t xml:space="preserve"> </w:t>
      </w:r>
      <w:r>
        <w:t>continue</w:t>
      </w:r>
    </w:p>
    <w:p>
      <w:pPr>
        <w:pStyle w:val="5"/>
        <w:spacing w:line="288" w:lineRule="auto"/>
        <w:ind w:left="3223" w:right="6293" w:hanging="320"/>
      </w:pPr>
      <w:r>
        <w:t>elif(j&lt;&gt;r):</w:t>
      </w:r>
      <w:r>
        <w:rPr>
          <w:spacing w:val="1"/>
        </w:rPr>
        <w:t xml:space="preserve"> </w:t>
      </w:r>
      <w:r>
        <w:t>print"\n\n\n\n\n"</w:t>
      </w:r>
    </w:p>
    <w:p>
      <w:pPr>
        <w:pStyle w:val="5"/>
        <w:spacing w:before="3" w:line="288" w:lineRule="auto"/>
        <w:ind w:left="2582" w:right="2918" w:firstLine="640"/>
      </w:pPr>
      <w:r>
        <w:t>print</w:t>
      </w:r>
      <w:r>
        <w:rPr>
          <w:spacing w:val="-5"/>
        </w:rPr>
        <w:t xml:space="preserve"> </w:t>
      </w:r>
      <w:r>
        <w:t>"WRONG</w:t>
      </w:r>
      <w:r>
        <w:rPr>
          <w:spacing w:val="-4"/>
        </w:rPr>
        <w:t xml:space="preserve"> </w:t>
      </w:r>
      <w:r>
        <w:t>PASSWORD".center(80)</w:t>
      </w:r>
      <w:r>
        <w:rPr>
          <w:spacing w:val="-77"/>
        </w:rPr>
        <w:t xml:space="preserve"> </w:t>
      </w:r>
      <w:r>
        <w:t>elif</w:t>
      </w:r>
      <w:r>
        <w:rPr>
          <w:spacing w:val="-2"/>
        </w:rPr>
        <w:t xml:space="preserve"> </w:t>
      </w:r>
      <w:r>
        <w:t>ch==2:</w:t>
      </w:r>
    </w:p>
    <w:p>
      <w:pPr>
        <w:pStyle w:val="5"/>
        <w:spacing w:line="288" w:lineRule="auto"/>
        <w:ind w:left="2902" w:right="4955" w:firstLine="2"/>
      </w:pPr>
      <w:r>
        <w:rPr>
          <w:w w:val="95"/>
        </w:rPr>
        <w:t>fin=open("tr1details.dat",'rb')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fin:</w:t>
      </w:r>
    </w:p>
    <w:p>
      <w:pPr>
        <w:spacing w:after="0" w:line="288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904" w:right="6407" w:firstLine="319"/>
      </w:pPr>
      <w:r>
        <w:t>print</w:t>
      </w:r>
      <w:r>
        <w:rPr>
          <w:spacing w:val="-15"/>
        </w:rPr>
        <w:t xml:space="preserve"> </w:t>
      </w:r>
      <w:r>
        <w:t>"ERROR"</w:t>
      </w:r>
      <w:r>
        <w:rPr>
          <w:spacing w:val="-77"/>
        </w:rPr>
        <w:t xml:space="preserve"> </w:t>
      </w:r>
      <w:r>
        <w:t>tick.display()</w:t>
      </w:r>
    </w:p>
    <w:p>
      <w:pPr>
        <w:pStyle w:val="5"/>
        <w:spacing w:line="290" w:lineRule="auto"/>
        <w:ind w:left="2904" w:right="7860" w:hanging="322"/>
      </w:pPr>
      <w:r>
        <w:t>elif ch==6:</w:t>
      </w:r>
      <w:r>
        <w:rPr>
          <w:spacing w:val="-78"/>
        </w:rPr>
        <w:t xml:space="preserve"> </w:t>
      </w:r>
      <w:r>
        <w:t>quit()</w:t>
      </w:r>
    </w:p>
    <w:p>
      <w:pPr>
        <w:pStyle w:val="5"/>
        <w:rPr>
          <w:sz w:val="38"/>
        </w:rPr>
      </w:pPr>
    </w:p>
    <w:p>
      <w:pPr>
        <w:pStyle w:val="5"/>
        <w:spacing w:line="368" w:lineRule="exact"/>
        <w:ind w:left="2582"/>
      </w:pPr>
      <w:r>
        <w:t>raw_input("PRESS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BACK</w:t>
      </w:r>
    </w:p>
    <w:p>
      <w:pPr>
        <w:pStyle w:val="5"/>
        <w:spacing w:line="368" w:lineRule="exact"/>
        <w:ind w:left="1625"/>
      </w:pPr>
      <w:r>
        <w:t>MENU".center(80))</w:t>
      </w:r>
    </w:p>
    <w:p>
      <w:pPr>
        <w:pStyle w:val="5"/>
        <w:spacing w:before="73"/>
        <w:ind w:left="2582"/>
      </w:pPr>
      <w:r>
        <w:t>os.system('cls')</w:t>
      </w:r>
    </w:p>
    <w:p>
      <w:pPr>
        <w:pStyle w:val="5"/>
        <w:spacing w:before="1"/>
        <w:rPr>
          <w:sz w:val="45"/>
        </w:rPr>
      </w:pPr>
    </w:p>
    <w:p>
      <w:pPr>
        <w:pStyle w:val="5"/>
        <w:ind w:left="1625"/>
      </w:pPr>
      <w:r>
        <w:t>menu()</w:t>
      </w:r>
    </w:p>
    <w:p>
      <w:pPr>
        <w:pStyle w:val="5"/>
        <w:spacing w:before="74" w:line="288" w:lineRule="auto"/>
        <w:ind w:left="1625" w:right="5235"/>
      </w:pPr>
      <w:r>
        <w:t>sender_email = "</w:t>
      </w:r>
      <w:r>
        <w:fldChar w:fldCharType="begin"/>
      </w:r>
      <w:r>
        <w:instrText xml:space="preserve"> HYPERLINK "mailto:my@gmail.com" \h </w:instrText>
      </w:r>
      <w:r>
        <w:fldChar w:fldCharType="separate"/>
      </w:r>
      <w:r>
        <w:t>my@gmail.com</w:t>
      </w:r>
      <w:r>
        <w:fldChar w:fldCharType="end"/>
      </w:r>
      <w:r>
        <w:t>"</w:t>
      </w:r>
      <w:r>
        <w:rPr>
          <w:spacing w:val="1"/>
        </w:rPr>
        <w:t xml:space="preserve"> </w:t>
      </w:r>
      <w:r>
        <w:t>receiver_email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fldChar w:fldCharType="begin"/>
      </w:r>
      <w:r>
        <w:instrText xml:space="preserve"> HYPERLINK "mailto:your@gmail.com" \h </w:instrText>
      </w:r>
      <w:r>
        <w:fldChar w:fldCharType="separate"/>
      </w:r>
      <w:r>
        <w:t>"y</w:t>
      </w:r>
      <w:r>
        <w:fldChar w:fldCharType="end"/>
      </w:r>
      <w:r>
        <w:t>o</w:t>
      </w:r>
      <w:r>
        <w:fldChar w:fldCharType="begin"/>
      </w:r>
      <w:r>
        <w:instrText xml:space="preserve"> HYPERLINK "mailto:your@gmail.com" \h </w:instrText>
      </w:r>
      <w:r>
        <w:fldChar w:fldCharType="separate"/>
      </w:r>
      <w:r>
        <w:t>ur@gmail.com</w:t>
      </w:r>
      <w:r>
        <w:fldChar w:fldCharType="end"/>
      </w:r>
      <w:r>
        <w:t>"</w:t>
      </w:r>
    </w:p>
    <w:p>
      <w:pPr>
        <w:pStyle w:val="5"/>
        <w:ind w:left="1625"/>
      </w:pPr>
      <w:r>
        <w:t>password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input("Type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enter:")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4489"/>
      </w:pPr>
      <w:r>
        <w:t>message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MIMEMultipart("alternative")</w:t>
      </w:r>
      <w:r>
        <w:rPr>
          <w:spacing w:val="-77"/>
        </w:rPr>
        <w:t xml:space="preserve"> </w:t>
      </w:r>
      <w:r>
        <w:t>message["Subject"] = "multipart test"</w:t>
      </w:r>
      <w:r>
        <w:rPr>
          <w:spacing w:val="1"/>
        </w:rPr>
        <w:t xml:space="preserve"> </w:t>
      </w:r>
      <w:r>
        <w:t>message["From"] = sender_email</w:t>
      </w:r>
      <w:r>
        <w:rPr>
          <w:spacing w:val="1"/>
        </w:rPr>
        <w:t xml:space="preserve"> </w:t>
      </w:r>
      <w:r>
        <w:t>message["To"]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receiver_email</w:t>
      </w:r>
    </w:p>
    <w:p>
      <w:pPr>
        <w:pStyle w:val="5"/>
        <w:spacing w:before="8"/>
        <w:rPr>
          <w:sz w:val="38"/>
        </w:rPr>
      </w:pPr>
    </w:p>
    <w:p>
      <w:pPr>
        <w:pStyle w:val="5"/>
        <w:spacing w:line="288" w:lineRule="auto"/>
        <w:ind w:left="1625" w:right="2213"/>
      </w:pPr>
      <w:r>
        <w:t># Create the plain-text and HTML version of your message</w:t>
      </w:r>
      <w:r>
        <w:rPr>
          <w:spacing w:val="-78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"""\</w:t>
      </w:r>
    </w:p>
    <w:p>
      <w:pPr>
        <w:pStyle w:val="5"/>
        <w:spacing w:before="2"/>
        <w:ind w:left="1625"/>
      </w:pPr>
      <w:r>
        <w:t>Hi,</w:t>
      </w:r>
    </w:p>
    <w:p>
      <w:pPr>
        <w:pStyle w:val="5"/>
        <w:spacing w:before="74"/>
        <w:ind w:left="1625"/>
      </w:pPr>
      <w:r>
        <w:t>How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you?</w:t>
      </w:r>
    </w:p>
    <w:p>
      <w:pPr>
        <w:pStyle w:val="5"/>
        <w:spacing w:before="74" w:line="288" w:lineRule="auto"/>
        <w:ind w:left="1625" w:right="5091"/>
      </w:pPr>
      <w:r>
        <w:t>Real</w:t>
      </w:r>
      <w:r>
        <w:rPr>
          <w:spacing w:val="-5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tutorials:</w:t>
      </w:r>
      <w:r>
        <w:rPr>
          <w:spacing w:val="-77"/>
        </w:rPr>
        <w:t xml:space="preserve"> </w:t>
      </w:r>
      <w:r>
        <w:fldChar w:fldCharType="begin"/>
      </w:r>
      <w:r>
        <w:instrText xml:space="preserve"> HYPERLINK "http://www.realpython.com/" \h </w:instrText>
      </w:r>
      <w:r>
        <w:fldChar w:fldCharType="separate"/>
      </w:r>
      <w:r>
        <w:t>www.realpython.com</w:t>
      </w:r>
      <w:r>
        <w:fldChar w:fldCharType="end"/>
      </w:r>
      <w:r>
        <w:t>"""</w:t>
      </w:r>
    </w:p>
    <w:p>
      <w:pPr>
        <w:pStyle w:val="5"/>
        <w:ind w:left="1625"/>
      </w:pPr>
      <w:r>
        <w:t>html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"""\</w:t>
      </w:r>
    </w:p>
    <w:p>
      <w:pPr>
        <w:pStyle w:val="5"/>
        <w:spacing w:before="74"/>
        <w:ind w:left="1625"/>
      </w:pPr>
      <w:r>
        <w:t>&lt;html&gt;</w:t>
      </w:r>
    </w:p>
    <w:p>
      <w:pPr>
        <w:pStyle w:val="5"/>
        <w:spacing w:before="73"/>
        <w:ind w:left="1783"/>
      </w:pPr>
      <w:r>
        <w:t>&lt;body&gt;</w:t>
      </w:r>
    </w:p>
    <w:p>
      <w:pPr>
        <w:pStyle w:val="5"/>
        <w:spacing w:before="76"/>
        <w:ind w:left="1942"/>
      </w:pPr>
      <w:r>
        <w:t>&lt;p&gt;Hi,&lt;br&gt;</w:t>
      </w:r>
    </w:p>
    <w:p>
      <w:pPr>
        <w:pStyle w:val="5"/>
        <w:spacing w:before="74"/>
        <w:ind w:left="2184"/>
      </w:pPr>
      <w:r>
        <w:t>How are</w:t>
      </w:r>
      <w:r>
        <w:rPr>
          <w:spacing w:val="-4"/>
        </w:rPr>
        <w:t xml:space="preserve"> </w:t>
      </w:r>
      <w:r>
        <w:t>you?&lt;br&gt;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2184" w:right="1960" w:hanging="3"/>
      </w:pPr>
      <w:r>
        <w:t>&lt;a</w:t>
      </w:r>
      <w:r>
        <w:rPr>
          <w:spacing w:val="-6"/>
        </w:rPr>
        <w:t xml:space="preserve"> </w:t>
      </w:r>
      <w:r>
        <w:t>hr</w:t>
      </w:r>
      <w:r>
        <w:fldChar w:fldCharType="begin"/>
      </w:r>
      <w:r>
        <w:instrText xml:space="preserve"> HYPERLINK "http://www.realpython.com/" \h </w:instrText>
      </w:r>
      <w:r>
        <w:fldChar w:fldCharType="separate"/>
      </w:r>
      <w:r>
        <w:t>ef="h</w:t>
      </w:r>
      <w:r>
        <w:fldChar w:fldCharType="end"/>
      </w:r>
      <w:r>
        <w:t>tt</w:t>
      </w:r>
      <w:r>
        <w:fldChar w:fldCharType="begin"/>
      </w:r>
      <w:r>
        <w:instrText xml:space="preserve"> HYPERLINK "http://www.realpython.com/" \h </w:instrText>
      </w:r>
      <w:r>
        <w:fldChar w:fldCharType="separate"/>
      </w:r>
      <w:r>
        <w:t>p://w</w:t>
      </w:r>
      <w:r>
        <w:fldChar w:fldCharType="end"/>
      </w:r>
      <w:r>
        <w:t>ww</w:t>
      </w:r>
      <w:r>
        <w:fldChar w:fldCharType="begin"/>
      </w:r>
      <w:r>
        <w:instrText xml:space="preserve"> HYPERLINK "http://www.realpython.com/" \h </w:instrText>
      </w:r>
      <w:r>
        <w:fldChar w:fldCharType="separate"/>
      </w:r>
      <w:r>
        <w:t>.realpython.com</w:t>
      </w:r>
      <w:r>
        <w:fldChar w:fldCharType="end"/>
      </w:r>
      <w:r>
        <w:t>"&gt;Real</w:t>
      </w:r>
      <w:r>
        <w:rPr>
          <w:spacing w:val="-9"/>
        </w:rPr>
        <w:t xml:space="preserve"> </w:t>
      </w:r>
      <w:r>
        <w:t>Python&lt;/a&gt;</w:t>
      </w:r>
      <w:r>
        <w:rPr>
          <w:spacing w:val="-77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 great</w:t>
      </w:r>
      <w:r>
        <w:rPr>
          <w:spacing w:val="-2"/>
        </w:rPr>
        <w:t xml:space="preserve"> </w:t>
      </w:r>
      <w:r>
        <w:t>tutorials.</w:t>
      </w:r>
    </w:p>
    <w:p>
      <w:pPr>
        <w:pStyle w:val="5"/>
        <w:ind w:left="1942"/>
      </w:pPr>
      <w:r>
        <w:t>&lt;/p&gt;</w:t>
      </w:r>
    </w:p>
    <w:p>
      <w:pPr>
        <w:pStyle w:val="5"/>
        <w:spacing w:before="76"/>
        <w:ind w:left="1783"/>
      </w:pPr>
      <w:r>
        <w:t>&lt;/body&gt;</w:t>
      </w:r>
    </w:p>
    <w:p>
      <w:pPr>
        <w:pStyle w:val="5"/>
        <w:spacing w:before="74" w:line="288" w:lineRule="auto"/>
        <w:ind w:left="1625" w:right="9188"/>
      </w:pPr>
      <w:r>
        <w:rPr>
          <w:spacing w:val="-1"/>
        </w:rPr>
        <w:t>&lt;/html&gt;</w:t>
      </w:r>
      <w:r>
        <w:rPr>
          <w:spacing w:val="-77"/>
        </w:rPr>
        <w:t xml:space="preserve"> </w:t>
      </w:r>
      <w:r>
        <w:t>"""</w:t>
      </w:r>
    </w:p>
    <w:p>
      <w:pPr>
        <w:pStyle w:val="5"/>
        <w:spacing w:before="4"/>
        <w:rPr>
          <w:sz w:val="38"/>
        </w:rPr>
      </w:pPr>
    </w:p>
    <w:p>
      <w:pPr>
        <w:pStyle w:val="5"/>
        <w:spacing w:line="288" w:lineRule="auto"/>
        <w:ind w:left="1625" w:right="3765"/>
      </w:pPr>
      <w:r>
        <w:t>#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into plain/html</w:t>
      </w:r>
      <w:r>
        <w:rPr>
          <w:spacing w:val="-3"/>
        </w:rPr>
        <w:t xml:space="preserve"> </w:t>
      </w:r>
      <w:r>
        <w:t>MIMEText</w:t>
      </w:r>
      <w:r>
        <w:rPr>
          <w:spacing w:val="-4"/>
        </w:rPr>
        <w:t xml:space="preserve"> </w:t>
      </w:r>
      <w:r>
        <w:t>objects</w:t>
      </w:r>
      <w:r>
        <w:rPr>
          <w:spacing w:val="-77"/>
        </w:rPr>
        <w:t xml:space="preserve"> </w:t>
      </w:r>
      <w:r>
        <w:t>part1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MIMEText(text, "plain")</w:t>
      </w:r>
    </w:p>
    <w:p>
      <w:pPr>
        <w:pStyle w:val="5"/>
        <w:spacing w:before="3"/>
        <w:ind w:left="1625"/>
      </w:pPr>
      <w:r>
        <w:t>part2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MIMEText(html,</w:t>
      </w:r>
      <w:r>
        <w:rPr>
          <w:spacing w:val="-5"/>
        </w:rPr>
        <w:t xml:space="preserve"> </w:t>
      </w:r>
      <w:r>
        <w:t>"html")</w:t>
      </w:r>
    </w:p>
    <w:p>
      <w:pPr>
        <w:pStyle w:val="5"/>
        <w:spacing w:before="10"/>
        <w:rPr>
          <w:sz w:val="44"/>
        </w:rPr>
      </w:pPr>
    </w:p>
    <w:p>
      <w:pPr>
        <w:pStyle w:val="5"/>
        <w:spacing w:line="288" w:lineRule="auto"/>
        <w:ind w:left="1625" w:right="2275"/>
      </w:pPr>
      <w:r>
        <w:t># Add HTML/plain-text parts to MIMEMultipart message</w:t>
      </w:r>
      <w:r>
        <w:rPr>
          <w:spacing w:val="-77"/>
        </w:rPr>
        <w:t xml:space="preserve"> </w:t>
      </w:r>
      <w:r>
        <w:t># The email client will try to render the last part first</w:t>
      </w:r>
      <w:r>
        <w:rPr>
          <w:spacing w:val="1"/>
        </w:rPr>
        <w:t xml:space="preserve"> </w:t>
      </w:r>
      <w:r>
        <w:t>message.attach(part1)</w:t>
      </w:r>
    </w:p>
    <w:p>
      <w:pPr>
        <w:pStyle w:val="5"/>
        <w:ind w:left="1625"/>
      </w:pPr>
      <w:r>
        <w:t>message.attach(part2)</w:t>
      </w:r>
    </w:p>
    <w:p>
      <w:pPr>
        <w:pStyle w:val="5"/>
        <w:rPr>
          <w:sz w:val="45"/>
        </w:rPr>
      </w:pPr>
    </w:p>
    <w:p>
      <w:pPr>
        <w:pStyle w:val="5"/>
        <w:spacing w:line="288" w:lineRule="auto"/>
        <w:ind w:left="1625" w:right="2875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secure connection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email</w:t>
      </w:r>
      <w:r>
        <w:rPr>
          <w:spacing w:val="-77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ssl.create_default_context()</w:t>
      </w:r>
    </w:p>
    <w:p>
      <w:pPr>
        <w:pStyle w:val="5"/>
        <w:spacing w:before="1"/>
        <w:ind w:left="1625" w:right="803"/>
      </w:pPr>
      <w:r>
        <w:t>with</w:t>
      </w:r>
      <w:r>
        <w:rPr>
          <w:spacing w:val="-6"/>
        </w:rPr>
        <w:t xml:space="preserve"> </w:t>
      </w:r>
      <w:r>
        <w:t>smtplib.SMTP_SSL("smtp.gmail.com", 465,</w:t>
      </w:r>
      <w:r>
        <w:rPr>
          <w:spacing w:val="-5"/>
        </w:rPr>
        <w:t xml:space="preserve"> </w:t>
      </w:r>
      <w:r>
        <w:t>context=context)</w:t>
      </w:r>
      <w:r>
        <w:rPr>
          <w:spacing w:val="-6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server:</w:t>
      </w:r>
    </w:p>
    <w:p>
      <w:pPr>
        <w:pStyle w:val="5"/>
        <w:spacing w:before="72" w:line="290" w:lineRule="auto"/>
        <w:ind w:left="1942" w:right="4865"/>
      </w:pPr>
      <w:r>
        <w:t>server.login(sender_email, password)</w:t>
      </w:r>
      <w:r>
        <w:rPr>
          <w:spacing w:val="-77"/>
        </w:rPr>
        <w:t xml:space="preserve"> </w:t>
      </w:r>
      <w:r>
        <w:t>server.sendmail(</w:t>
      </w:r>
    </w:p>
    <w:p>
      <w:pPr>
        <w:pStyle w:val="5"/>
        <w:spacing w:line="363" w:lineRule="exact"/>
        <w:ind w:left="2263"/>
      </w:pPr>
      <w:r>
        <w:t>sender_email,</w:t>
      </w:r>
      <w:r>
        <w:rPr>
          <w:spacing w:val="-6"/>
        </w:rPr>
        <w:t xml:space="preserve"> </w:t>
      </w:r>
      <w:r>
        <w:t>receiver_email,</w:t>
      </w:r>
      <w:r>
        <w:rPr>
          <w:spacing w:val="-4"/>
        </w:rPr>
        <w:t xml:space="preserve"> </w:t>
      </w:r>
      <w:r>
        <w:t>message.as_string()</w:t>
      </w:r>
    </w:p>
    <w:p>
      <w:pPr>
        <w:pStyle w:val="5"/>
        <w:spacing w:before="75"/>
        <w:ind w:left="1944"/>
      </w:pPr>
      <w:r>
        <w:rPr>
          <w:w w:val="99"/>
        </w:rPr>
        <w:t>)</w:t>
      </w:r>
    </w:p>
    <w:p>
      <w:pPr>
        <w:pStyle w:val="5"/>
        <w:spacing w:before="73"/>
        <w:ind w:left="1625"/>
      </w:pPr>
      <w:r>
        <w:t>subject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"An</w:t>
      </w:r>
      <w:r>
        <w:rPr>
          <w:spacing w:val="-2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attachment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Python"</w:t>
      </w:r>
    </w:p>
    <w:p>
      <w:pPr>
        <w:pStyle w:val="5"/>
        <w:spacing w:before="74" w:line="288" w:lineRule="auto"/>
        <w:ind w:left="1625" w:right="1753"/>
      </w:pPr>
      <w:r>
        <w:t>body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attachment</w:t>
      </w:r>
      <w:r>
        <w:rPr>
          <w:spacing w:val="-3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Python"</w:t>
      </w:r>
      <w:r>
        <w:rPr>
          <w:spacing w:val="-77"/>
        </w:rPr>
        <w:t xml:space="preserve"> </w:t>
      </w:r>
      <w:r>
        <w:t>sender_email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r>
        <w:fldChar w:fldCharType="begin"/>
      </w:r>
      <w:r>
        <w:instrText xml:space="preserve"> HYPERLINK "mailto:my@gmail.com" \h </w:instrText>
      </w:r>
      <w:r>
        <w:fldChar w:fldCharType="separate"/>
      </w:r>
      <w:r>
        <w:t>my@gmail.com</w:t>
      </w:r>
      <w:r>
        <w:fldChar w:fldCharType="end"/>
      </w:r>
      <w:r>
        <w:t>"</w:t>
      </w:r>
    </w:p>
    <w:p>
      <w:pPr>
        <w:pStyle w:val="5"/>
        <w:ind w:left="1625"/>
      </w:pPr>
      <w:r>
        <w:t>receiver_email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fldChar w:fldCharType="begin"/>
      </w:r>
      <w:r>
        <w:instrText xml:space="preserve"> HYPERLINK "mailto:your@gmail.com" \h </w:instrText>
      </w:r>
      <w:r>
        <w:fldChar w:fldCharType="separate"/>
      </w:r>
      <w:r>
        <w:t>"y</w:t>
      </w:r>
      <w:r>
        <w:fldChar w:fldCharType="end"/>
      </w:r>
      <w:r>
        <w:t>o</w:t>
      </w:r>
      <w:r>
        <w:fldChar w:fldCharType="begin"/>
      </w:r>
      <w:r>
        <w:instrText xml:space="preserve"> HYPERLINK "mailto:your@gmail.com" \h </w:instrText>
      </w:r>
      <w:r>
        <w:fldChar w:fldCharType="separate"/>
      </w:r>
      <w:r>
        <w:t>ur@gmail.com</w:t>
      </w:r>
      <w:r>
        <w:fldChar w:fldCharType="end"/>
      </w:r>
      <w:r>
        <w:t>"</w:t>
      </w:r>
    </w:p>
    <w:p>
      <w:pPr>
        <w:pStyle w:val="5"/>
        <w:spacing w:before="76"/>
        <w:ind w:left="1625"/>
      </w:pPr>
      <w:r>
        <w:t>password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input("Type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enter:")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1625" w:right="4098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multipart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headers</w:t>
      </w:r>
      <w:r>
        <w:rPr>
          <w:spacing w:val="-77"/>
        </w:rPr>
        <w:t xml:space="preserve"> </w:t>
      </w:r>
      <w:r>
        <w:t>message = MIMEMultipart()</w:t>
      </w:r>
      <w:r>
        <w:rPr>
          <w:spacing w:val="1"/>
        </w:rPr>
        <w:t xml:space="preserve"> </w:t>
      </w:r>
      <w:r>
        <w:t>message["From"] = sender_email</w:t>
      </w:r>
      <w:r>
        <w:rPr>
          <w:spacing w:val="1"/>
        </w:rPr>
        <w:t xml:space="preserve"> </w:t>
      </w:r>
      <w:r>
        <w:t>message["To"]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receiver_email</w:t>
      </w:r>
      <w:r>
        <w:rPr>
          <w:spacing w:val="1"/>
        </w:rPr>
        <w:t xml:space="preserve"> </w:t>
      </w:r>
      <w:r>
        <w:t>message["Subject"]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subject</w:t>
      </w:r>
    </w:p>
    <w:p>
      <w:pPr>
        <w:pStyle w:val="5"/>
        <w:spacing w:before="3"/>
        <w:ind w:left="1625"/>
      </w:pPr>
      <w:r>
        <w:t>message["Bcc"]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receiver_email</w:t>
      </w:r>
      <w:r>
        <w:rPr>
          <w:spacing w:val="75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Recommended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emails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4361"/>
      </w:pPr>
      <w:r>
        <w:t># Add body to email</w:t>
      </w:r>
      <w:r>
        <w:rPr>
          <w:spacing w:val="1"/>
        </w:rPr>
        <w:t xml:space="preserve"> </w:t>
      </w:r>
      <w:r>
        <w:t>message.attach(MIMEText(body,</w:t>
      </w:r>
      <w:r>
        <w:rPr>
          <w:spacing w:val="-15"/>
        </w:rPr>
        <w:t xml:space="preserve"> </w:t>
      </w:r>
      <w:r>
        <w:t>"plain"))</w:t>
      </w:r>
    </w:p>
    <w:p>
      <w:pPr>
        <w:pStyle w:val="5"/>
        <w:spacing w:before="36" w:line="884" w:lineRule="exact"/>
        <w:ind w:left="1625" w:right="2486"/>
      </w:pPr>
      <w:r>
        <w:t>filename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"document.pdf"</w:t>
      </w:r>
      <w:r>
        <w:rPr>
          <w:spacing w:val="77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as script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Open</w:t>
      </w:r>
      <w:r>
        <w:rPr>
          <w:spacing w:val="2"/>
        </w:rPr>
        <w:t xml:space="preserve"> </w:t>
      </w:r>
      <w:r>
        <w:t>PDF file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binary</w:t>
      </w:r>
      <w:r>
        <w:rPr>
          <w:spacing w:val="2"/>
        </w:rPr>
        <w:t xml:space="preserve"> </w:t>
      </w:r>
      <w:r>
        <w:t>mode</w:t>
      </w:r>
    </w:p>
    <w:p>
      <w:pPr>
        <w:pStyle w:val="5"/>
        <w:spacing w:line="333" w:lineRule="exact"/>
        <w:ind w:left="1611" w:right="4621"/>
        <w:jc w:val="center"/>
      </w:pPr>
      <w:r>
        <w:t>with</w:t>
      </w:r>
      <w:r>
        <w:rPr>
          <w:spacing w:val="-3"/>
        </w:rPr>
        <w:t xml:space="preserve"> </w:t>
      </w:r>
      <w:r>
        <w:t>open(filename,</w:t>
      </w:r>
      <w:r>
        <w:rPr>
          <w:spacing w:val="-4"/>
        </w:rPr>
        <w:t xml:space="preserve"> </w:t>
      </w:r>
      <w:r>
        <w:t>"rb")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attachment:</w:t>
      </w:r>
    </w:p>
    <w:p>
      <w:pPr>
        <w:pStyle w:val="5"/>
        <w:spacing w:before="74"/>
        <w:ind w:left="1611" w:right="4538"/>
        <w:jc w:val="center"/>
      </w:pPr>
      <w:r>
        <w:t>#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application/octet-stream</w:t>
      </w:r>
    </w:p>
    <w:p>
      <w:pPr>
        <w:pStyle w:val="5"/>
        <w:spacing w:before="73" w:line="288" w:lineRule="auto"/>
        <w:ind w:left="1944" w:right="313" w:hanging="3"/>
      </w:pPr>
      <w:r>
        <w:t>#</w:t>
      </w:r>
      <w:r>
        <w:rPr>
          <w:spacing w:val="-3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attachment</w:t>
      </w:r>
      <w:r>
        <w:rPr>
          <w:spacing w:val="-77"/>
        </w:rPr>
        <w:t xml:space="preserve"> </w:t>
      </w:r>
      <w:r>
        <w:t>part = MIMEBase("application", "octet-stream")</w:t>
      </w:r>
      <w:r>
        <w:rPr>
          <w:spacing w:val="1"/>
        </w:rPr>
        <w:t xml:space="preserve"> </w:t>
      </w:r>
      <w:r>
        <w:t>part.set_payload(attachment.read())</w:t>
      </w:r>
    </w:p>
    <w:p>
      <w:pPr>
        <w:pStyle w:val="5"/>
        <w:spacing w:before="8"/>
        <w:rPr>
          <w:sz w:val="38"/>
        </w:rPr>
      </w:pPr>
    </w:p>
    <w:p>
      <w:pPr>
        <w:pStyle w:val="5"/>
        <w:spacing w:line="288" w:lineRule="auto"/>
        <w:ind w:left="1625" w:right="3403"/>
      </w:pPr>
      <w:r>
        <w:t>#</w:t>
      </w:r>
      <w:r>
        <w:rPr>
          <w:spacing w:val="-2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characters to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email</w:t>
      </w:r>
      <w:r>
        <w:rPr>
          <w:spacing w:val="-77"/>
        </w:rPr>
        <w:t xml:space="preserve"> </w:t>
      </w:r>
      <w:r>
        <w:t>encoders.encode_base64(part)</w:t>
      </w:r>
    </w:p>
    <w:p>
      <w:pPr>
        <w:pStyle w:val="5"/>
        <w:spacing w:before="7"/>
        <w:rPr>
          <w:sz w:val="38"/>
        </w:rPr>
      </w:pPr>
    </w:p>
    <w:p>
      <w:pPr>
        <w:pStyle w:val="5"/>
        <w:spacing w:line="288" w:lineRule="auto"/>
        <w:ind w:left="1625" w:right="3413"/>
      </w:pPr>
      <w:r>
        <w:t>#</w:t>
      </w:r>
      <w:r>
        <w:rPr>
          <w:spacing w:val="-3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key/value</w:t>
      </w:r>
      <w:r>
        <w:rPr>
          <w:spacing w:val="-3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attachment</w:t>
      </w:r>
      <w:r>
        <w:rPr>
          <w:spacing w:val="-1"/>
        </w:rPr>
        <w:t xml:space="preserve"> </w:t>
      </w:r>
      <w:r>
        <w:t>part</w:t>
      </w:r>
      <w:r>
        <w:rPr>
          <w:spacing w:val="-77"/>
        </w:rPr>
        <w:t xml:space="preserve"> </w:t>
      </w:r>
      <w:r>
        <w:t>part.add_header(</w:t>
      </w:r>
    </w:p>
    <w:p>
      <w:pPr>
        <w:pStyle w:val="5"/>
        <w:spacing w:before="1" w:line="288" w:lineRule="auto"/>
        <w:ind w:left="1944" w:right="4842" w:hanging="3"/>
      </w:pPr>
      <w:r>
        <w:t>"Content-Disposition",</w:t>
      </w:r>
      <w:r>
        <w:rPr>
          <w:spacing w:val="1"/>
        </w:rPr>
        <w:t xml:space="preserve"> </w:t>
      </w:r>
      <w:r>
        <w:t>f"attachment;</w:t>
      </w:r>
      <w:r>
        <w:rPr>
          <w:spacing w:val="-12"/>
        </w:rPr>
        <w:t xml:space="preserve"> </w:t>
      </w:r>
      <w:r>
        <w:t>filename=</w:t>
      </w:r>
      <w:r>
        <w:rPr>
          <w:spacing w:val="-7"/>
        </w:rPr>
        <w:t xml:space="preserve"> </w:t>
      </w:r>
      <w:r>
        <w:t>{filename}",</w:t>
      </w:r>
    </w:p>
    <w:p>
      <w:pPr>
        <w:pStyle w:val="5"/>
        <w:ind w:left="1625"/>
      </w:pPr>
      <w:r>
        <w:rPr>
          <w:w w:val="99"/>
        </w:rPr>
        <w:t>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90" w:lineRule="auto"/>
        <w:ind w:left="1625" w:right="2161"/>
      </w:pPr>
      <w:r>
        <w:t>#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attachment</w:t>
      </w:r>
      <w:r>
        <w:rPr>
          <w:spacing w:val="-1"/>
        </w:rPr>
        <w:t xml:space="preserve"> </w:t>
      </w:r>
      <w:r>
        <w:t>to message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string</w:t>
      </w:r>
      <w:r>
        <w:rPr>
          <w:spacing w:val="-77"/>
        </w:rPr>
        <w:t xml:space="preserve"> </w:t>
      </w:r>
      <w:r>
        <w:t>message.attach(part)</w:t>
      </w:r>
    </w:p>
    <w:p>
      <w:pPr>
        <w:spacing w:after="0" w:line="290" w:lineRule="auto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1625"/>
      </w:pPr>
      <w:r>
        <w:t>text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message.as_string()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90" w:lineRule="auto"/>
        <w:ind w:left="1625" w:right="2930"/>
      </w:pPr>
      <w:r>
        <w:t>#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server using</w:t>
      </w:r>
      <w:r>
        <w:rPr>
          <w:spacing w:val="-1"/>
        </w:rPr>
        <w:t xml:space="preserve"> </w:t>
      </w:r>
      <w:r>
        <w:t>secure context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email</w:t>
      </w:r>
      <w:r>
        <w:rPr>
          <w:spacing w:val="-77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ssl.create_default_context()</w:t>
      </w:r>
    </w:p>
    <w:p>
      <w:pPr>
        <w:pStyle w:val="5"/>
        <w:ind w:left="1625" w:right="806"/>
      </w:pPr>
      <w:r>
        <w:t>with</w:t>
      </w:r>
      <w:r>
        <w:rPr>
          <w:spacing w:val="-6"/>
        </w:rPr>
        <w:t xml:space="preserve"> </w:t>
      </w:r>
      <w:r>
        <w:t>smtplib.SMTP_SSL("smtp.gmail.com",</w:t>
      </w:r>
      <w:r>
        <w:rPr>
          <w:spacing w:val="-3"/>
        </w:rPr>
        <w:t xml:space="preserve"> </w:t>
      </w:r>
      <w:r>
        <w:t>465,</w:t>
      </w:r>
      <w:r>
        <w:rPr>
          <w:spacing w:val="-6"/>
        </w:rPr>
        <w:t xml:space="preserve"> </w:t>
      </w:r>
      <w:r>
        <w:t>context=context)</w:t>
      </w:r>
      <w:r>
        <w:rPr>
          <w:spacing w:val="-5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server:</w:t>
      </w:r>
    </w:p>
    <w:p>
      <w:pPr>
        <w:pStyle w:val="5"/>
        <w:spacing w:before="68" w:line="288" w:lineRule="auto"/>
        <w:ind w:left="1942" w:right="2944"/>
      </w:pPr>
      <w:r>
        <w:t>server.login(sender_email, password)</w:t>
      </w:r>
      <w:r>
        <w:rPr>
          <w:spacing w:val="1"/>
        </w:rPr>
        <w:t xml:space="preserve"> </w:t>
      </w:r>
      <w:r>
        <w:t>server.sendmail(sender_email,</w:t>
      </w:r>
      <w:r>
        <w:rPr>
          <w:spacing w:val="-8"/>
        </w:rPr>
        <w:t xml:space="preserve"> </w:t>
      </w:r>
      <w:r>
        <w:t>receiver_email,</w:t>
      </w:r>
      <w:r>
        <w:rPr>
          <w:spacing w:val="-7"/>
        </w:rPr>
        <w:t xml:space="preserve"> </w:t>
      </w:r>
      <w:r>
        <w:t>text)</w:t>
      </w:r>
    </w:p>
    <w:p>
      <w:pPr>
        <w:pStyle w:val="5"/>
        <w:spacing w:before="3"/>
        <w:ind w:left="1625"/>
      </w:pPr>
      <w:r>
        <w:t>api_key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"Your_API_key"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before="1"/>
        <w:ind w:left="1625"/>
      </w:pPr>
      <w:r>
        <w:t>#</w:t>
      </w:r>
      <w:r>
        <w:rPr>
          <w:spacing w:val="-2"/>
        </w:rPr>
        <w:t xml:space="preserve"> </w:t>
      </w:r>
      <w:r>
        <w:t>base_url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 url</w:t>
      </w:r>
    </w:p>
    <w:p>
      <w:pPr>
        <w:pStyle w:val="5"/>
        <w:spacing w:before="73"/>
        <w:ind w:left="1625"/>
      </w:pPr>
      <w:r>
        <w:t>base_url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"https://api.railwayapi.com/v2/pnr-status/pnr/"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6248"/>
      </w:pPr>
      <w:r>
        <w:t># Enter valid pnr_number</w:t>
      </w:r>
      <w:r>
        <w:rPr>
          <w:spacing w:val="1"/>
        </w:rPr>
        <w:t xml:space="preserve"> </w:t>
      </w:r>
      <w:r>
        <w:t>pnr_number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"6515483790"</w:t>
      </w:r>
    </w:p>
    <w:p>
      <w:pPr>
        <w:pStyle w:val="5"/>
        <w:spacing w:before="8"/>
        <w:rPr>
          <w:sz w:val="38"/>
        </w:rPr>
      </w:pPr>
    </w:p>
    <w:p>
      <w:pPr>
        <w:pStyle w:val="5"/>
        <w:ind w:left="1625"/>
      </w:pPr>
      <w:r>
        <w:t>#</w:t>
      </w:r>
      <w:r>
        <w:rPr>
          <w:spacing w:val="-3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address</w:t>
      </w:r>
    </w:p>
    <w:p>
      <w:pPr>
        <w:pStyle w:val="5"/>
        <w:spacing w:before="74"/>
        <w:ind w:left="1625"/>
      </w:pPr>
      <w:r>
        <w:t>complete_url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base_url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pnr_number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"/apikey/"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api_key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"/"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1625" w:right="5878"/>
      </w:pPr>
      <w:r>
        <w:t>#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module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response</w:t>
      </w:r>
      <w:r>
        <w:rPr>
          <w:spacing w:val="2"/>
        </w:rPr>
        <w:t xml:space="preserve"> </w:t>
      </w:r>
      <w:r>
        <w:t>object</w:t>
      </w:r>
    </w:p>
    <w:p>
      <w:pPr>
        <w:pStyle w:val="5"/>
        <w:spacing w:before="2"/>
        <w:ind w:left="1625"/>
      </w:pPr>
      <w:r>
        <w:t>response_ob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requests.get(complete_url)</w:t>
      </w:r>
    </w:p>
    <w:p>
      <w:pPr>
        <w:pStyle w:val="5"/>
        <w:spacing w:before="10"/>
        <w:rPr>
          <w:sz w:val="44"/>
        </w:rPr>
      </w:pPr>
    </w:p>
    <w:p>
      <w:pPr>
        <w:pStyle w:val="5"/>
        <w:ind w:left="1625"/>
      </w:pPr>
      <w:r>
        <w:t>#</w:t>
      </w:r>
      <w:r>
        <w:rPr>
          <w:spacing w:val="-2"/>
        </w:rPr>
        <w:t xml:space="preserve"> </w:t>
      </w:r>
      <w:r>
        <w:t>json method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convert</w:t>
      </w:r>
    </w:p>
    <w:p>
      <w:pPr>
        <w:pStyle w:val="5"/>
        <w:spacing w:before="74" w:line="288" w:lineRule="auto"/>
        <w:ind w:left="1625" w:right="4417"/>
      </w:pPr>
      <w:r>
        <w:t>#</w:t>
      </w:r>
      <w:r>
        <w:rPr>
          <w:spacing w:val="-3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response_ob.json()</w:t>
      </w:r>
    </w:p>
    <w:p>
      <w:pPr>
        <w:pStyle w:val="5"/>
        <w:spacing w:before="4"/>
        <w:rPr>
          <w:sz w:val="38"/>
        </w:rPr>
      </w:pPr>
    </w:p>
    <w:p>
      <w:pPr>
        <w:pStyle w:val="5"/>
        <w:spacing w:before="1" w:line="290" w:lineRule="auto"/>
        <w:ind w:left="1625" w:right="6915"/>
      </w:pPr>
      <w:r>
        <w:t>#</w:t>
      </w:r>
      <w:r>
        <w:rPr>
          <w:spacing w:val="-5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list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nested dictionaries</w:t>
      </w:r>
    </w:p>
    <w:p>
      <w:pPr>
        <w:pStyle w:val="5"/>
        <w:spacing w:line="363" w:lineRule="exact"/>
        <w:ind w:left="1625"/>
      </w:pPr>
      <w:r>
        <w:t>if</w:t>
      </w:r>
      <w:r>
        <w:rPr>
          <w:spacing w:val="-4"/>
        </w:rPr>
        <w:t xml:space="preserve"> </w:t>
      </w:r>
      <w:r>
        <w:t>result["response_code"]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200:</w:t>
      </w:r>
    </w:p>
    <w:p>
      <w:pPr>
        <w:spacing w:after="0" w:line="363" w:lineRule="exact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"/>
        <w:rPr>
          <w:sz w:val="20"/>
        </w:rPr>
      </w:pPr>
    </w:p>
    <w:p>
      <w:pPr>
        <w:pStyle w:val="5"/>
        <w:spacing w:before="86"/>
        <w:ind w:left="4191"/>
      </w:pPr>
      <w:r>
        <w:t>#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extracting</w:t>
      </w:r>
    </w:p>
    <w:p>
      <w:pPr>
        <w:pStyle w:val="5"/>
        <w:spacing w:before="73" w:line="290" w:lineRule="auto"/>
        <w:ind w:left="4191" w:right="2456"/>
      </w:pPr>
      <w:r>
        <w:t># from the result variable data</w:t>
      </w:r>
      <w:r>
        <w:rPr>
          <w:spacing w:val="1"/>
        </w:rPr>
        <w:t xml:space="preserve"> </w:t>
      </w:r>
      <w:r>
        <w:t>train_name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result["train"]["name"]</w:t>
      </w:r>
    </w:p>
    <w:p>
      <w:pPr>
        <w:pStyle w:val="5"/>
        <w:rPr>
          <w:sz w:val="38"/>
        </w:rPr>
      </w:pPr>
    </w:p>
    <w:p>
      <w:pPr>
        <w:pStyle w:val="5"/>
        <w:spacing w:line="288" w:lineRule="auto"/>
        <w:ind w:left="4191" w:right="3114"/>
      </w:pPr>
      <w:r>
        <w:t># train number is extracting from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data</w:t>
      </w:r>
    </w:p>
    <w:p>
      <w:pPr>
        <w:pStyle w:val="5"/>
        <w:ind w:left="4191"/>
      </w:pPr>
      <w:r>
        <w:t>train_number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result["train"]["number"]</w:t>
      </w:r>
    </w:p>
    <w:p>
      <w:pPr>
        <w:pStyle w:val="5"/>
        <w:spacing w:before="1"/>
        <w:rPr>
          <w:sz w:val="45"/>
        </w:rPr>
      </w:pPr>
    </w:p>
    <w:p>
      <w:pPr>
        <w:pStyle w:val="5"/>
        <w:spacing w:line="288" w:lineRule="auto"/>
        <w:ind w:left="4191" w:right="3215"/>
      </w:pPr>
      <w:r>
        <w:t>#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station</w:t>
      </w:r>
      <w:r>
        <w:rPr>
          <w:spacing w:val="-3"/>
        </w:rPr>
        <w:t xml:space="preserve"> </w:t>
      </w:r>
      <w:r>
        <w:t>name is</w:t>
      </w:r>
      <w:r>
        <w:rPr>
          <w:spacing w:val="-3"/>
        </w:rPr>
        <w:t xml:space="preserve"> </w:t>
      </w:r>
      <w:r>
        <w:t>extracting</w:t>
      </w:r>
      <w:r>
        <w:rPr>
          <w:spacing w:val="-77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data</w:t>
      </w:r>
    </w:p>
    <w:p>
      <w:pPr>
        <w:pStyle w:val="5"/>
        <w:ind w:left="4191"/>
      </w:pPr>
      <w:r>
        <w:t>from_station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result["from_station"]["name"]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4191" w:right="2790"/>
      </w:pPr>
      <w:r>
        <w:t>#</w:t>
      </w:r>
      <w:r>
        <w:rPr>
          <w:spacing w:val="-3"/>
        </w:rPr>
        <w:t xml:space="preserve"> </w:t>
      </w:r>
      <w:r>
        <w:t>to_station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extracting</w:t>
      </w:r>
      <w:r>
        <w:rPr>
          <w:spacing w:val="-3"/>
        </w:rPr>
        <w:t xml:space="preserve"> </w:t>
      </w:r>
      <w:r>
        <w:t>from</w:t>
      </w:r>
      <w:r>
        <w:rPr>
          <w:spacing w:val="-7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data</w:t>
      </w:r>
    </w:p>
    <w:p>
      <w:pPr>
        <w:pStyle w:val="5"/>
        <w:ind w:left="4191"/>
      </w:pPr>
      <w:r>
        <w:t>to_station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result["to_station"]["name"]</w:t>
      </w:r>
    </w:p>
    <w:p>
      <w:pPr>
        <w:pStyle w:val="5"/>
        <w:spacing w:before="1"/>
        <w:rPr>
          <w:sz w:val="45"/>
        </w:rPr>
      </w:pPr>
    </w:p>
    <w:p>
      <w:pPr>
        <w:pStyle w:val="5"/>
        <w:ind w:left="4191"/>
      </w:pPr>
      <w:r>
        <w:t>#</w:t>
      </w:r>
      <w:r>
        <w:rPr>
          <w:spacing w:val="-2"/>
        </w:rPr>
        <w:t xml:space="preserve"> </w:t>
      </w:r>
      <w:r>
        <w:t>boarding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</w:p>
    <w:p>
      <w:pPr>
        <w:pStyle w:val="5"/>
        <w:spacing w:before="73" w:line="288" w:lineRule="auto"/>
        <w:ind w:left="4191" w:right="486"/>
      </w:pPr>
      <w:r>
        <w:t># extracting from the result variable data</w:t>
      </w:r>
      <w:r>
        <w:rPr>
          <w:spacing w:val="1"/>
        </w:rPr>
        <w:t xml:space="preserve"> </w:t>
      </w:r>
      <w:r>
        <w:t>boarding_point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result["boarding_point"]["name"]</w:t>
      </w:r>
    </w:p>
    <w:p>
      <w:pPr>
        <w:pStyle w:val="5"/>
        <w:spacing w:before="5"/>
        <w:rPr>
          <w:sz w:val="38"/>
        </w:rPr>
      </w:pPr>
    </w:p>
    <w:p>
      <w:pPr>
        <w:pStyle w:val="5"/>
        <w:ind w:left="4191"/>
      </w:pPr>
      <w:r>
        <w:t>#</w:t>
      </w:r>
      <w:r>
        <w:rPr>
          <w:spacing w:val="-2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upto</w:t>
      </w:r>
      <w:r>
        <w:rPr>
          <w:spacing w:val="-2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</w:p>
    <w:p>
      <w:pPr>
        <w:pStyle w:val="5"/>
        <w:spacing w:before="76" w:line="288" w:lineRule="auto"/>
        <w:ind w:left="4191" w:right="2087"/>
      </w:pPr>
      <w:r>
        <w:t>#</w:t>
      </w:r>
      <w:r>
        <w:rPr>
          <w:spacing w:val="-2"/>
        </w:rPr>
        <w:t xml:space="preserve"> </w:t>
      </w:r>
      <w:r>
        <w:t>extracting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reservation_upto</w:t>
      </w:r>
      <w:r>
        <w:rPr>
          <w:spacing w:val="1"/>
        </w:rPr>
        <w:t xml:space="preserve"> </w:t>
      </w:r>
      <w:r>
        <w:t>=</w:t>
      </w:r>
    </w:p>
    <w:p>
      <w:pPr>
        <w:pStyle w:val="5"/>
        <w:spacing w:line="294" w:lineRule="exact"/>
        <w:ind w:left="1625"/>
      </w:pPr>
      <w:r>
        <w:t>result["reservation_upto"]["name"]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88" w:lineRule="auto"/>
        <w:ind w:left="4191" w:right="3153"/>
      </w:pPr>
      <w:r>
        <w:t>#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"pnr"</w:t>
      </w:r>
      <w:r>
        <w:rPr>
          <w:spacing w:val="-77"/>
        </w:rPr>
        <w:t xml:space="preserve"> </w:t>
      </w:r>
      <w:r>
        <w:t># key in pnr_num variable</w:t>
      </w:r>
      <w:r>
        <w:rPr>
          <w:spacing w:val="1"/>
        </w:rPr>
        <w:t xml:space="preserve"> </w:t>
      </w:r>
      <w:r>
        <w:t>pnr_num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result["pnr"]</w:t>
      </w:r>
    </w:p>
    <w:p>
      <w:pPr>
        <w:spacing w:after="0" w:line="288" w:lineRule="auto"/>
        <w:sectPr>
          <w:pgSz w:w="12240" w:h="15840"/>
          <w:pgMar w:top="1500" w:right="320" w:bottom="1180" w:left="0" w:header="0" w:footer="918" w:gutter="0"/>
          <w:cols w:space="720" w:num="1"/>
        </w:sectPr>
      </w:pPr>
    </w:p>
    <w:p>
      <w:pPr>
        <w:pStyle w:val="5"/>
        <w:spacing w:before="59" w:line="288" w:lineRule="auto"/>
        <w:ind w:left="4191" w:right="2498"/>
      </w:pPr>
      <w:r>
        <w:t># store the value or data of "doj" key</w:t>
      </w:r>
      <w:r>
        <w:rPr>
          <w:spacing w:val="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date_of_journey</w:t>
      </w:r>
      <w:r>
        <w:rPr>
          <w:spacing w:val="-3"/>
        </w:rPr>
        <w:t xml:space="preserve"> </w:t>
      </w:r>
      <w:r>
        <w:t>variable</w:t>
      </w:r>
      <w:r>
        <w:rPr>
          <w:spacing w:val="-77"/>
        </w:rPr>
        <w:t xml:space="preserve"> </w:t>
      </w:r>
      <w:r>
        <w:t>date_of_journey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result["doj"]</w:t>
      </w:r>
    </w:p>
    <w:p>
      <w:pPr>
        <w:pStyle w:val="5"/>
        <w:spacing w:before="7"/>
        <w:rPr>
          <w:sz w:val="38"/>
        </w:rPr>
      </w:pPr>
    </w:p>
    <w:p>
      <w:pPr>
        <w:pStyle w:val="5"/>
        <w:ind w:left="4191"/>
      </w:pPr>
      <w:r>
        <w:t>#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 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</w:p>
    <w:p>
      <w:pPr>
        <w:pStyle w:val="5"/>
        <w:spacing w:before="74" w:line="288" w:lineRule="auto"/>
        <w:ind w:left="4191" w:right="1515"/>
      </w:pPr>
      <w:r>
        <w:t># "total_passengers" key in variable</w:t>
      </w:r>
      <w:r>
        <w:rPr>
          <w:spacing w:val="1"/>
        </w:rPr>
        <w:t xml:space="preserve"> </w:t>
      </w:r>
      <w:r>
        <w:t>total_passengers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result["total_passengers"]</w:t>
      </w:r>
    </w:p>
    <w:p>
      <w:pPr>
        <w:pStyle w:val="5"/>
        <w:spacing w:before="5"/>
        <w:rPr>
          <w:sz w:val="38"/>
        </w:rPr>
      </w:pPr>
    </w:p>
    <w:p>
      <w:pPr>
        <w:pStyle w:val="5"/>
        <w:spacing w:line="288" w:lineRule="auto"/>
        <w:ind w:left="4191" w:right="2166"/>
      </w:pPr>
      <w:r>
        <w:t>#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the value or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"passengers"</w:t>
      </w:r>
      <w:r>
        <w:rPr>
          <w:spacing w:val="-77"/>
        </w:rPr>
        <w:t xml:space="preserve"> </w:t>
      </w:r>
      <w:r>
        <w:t># key in variable passengers_list</w:t>
      </w:r>
      <w:r>
        <w:rPr>
          <w:spacing w:val="1"/>
        </w:rPr>
        <w:t xml:space="preserve"> </w:t>
      </w:r>
      <w:r>
        <w:t>passengers_list</w:t>
      </w:r>
      <w:r>
        <w:rPr>
          <w:spacing w:val="-3"/>
        </w:rPr>
        <w:t xml:space="preserve"> </w:t>
      </w:r>
      <w:r>
        <w:t>= result["passengers"]</w:t>
      </w:r>
    </w:p>
    <w:p>
      <w:pPr>
        <w:pStyle w:val="5"/>
        <w:spacing w:before="7"/>
        <w:rPr>
          <w:sz w:val="38"/>
        </w:rPr>
      </w:pPr>
    </w:p>
    <w:p>
      <w:pPr>
        <w:pStyle w:val="5"/>
        <w:ind w:left="4191"/>
      </w:pPr>
      <w:r>
        <w:t>#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 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</w:p>
    <w:p>
      <w:pPr>
        <w:pStyle w:val="5"/>
        <w:spacing w:before="74" w:line="288" w:lineRule="auto"/>
        <w:ind w:left="4191" w:right="1734"/>
      </w:pPr>
      <w:r>
        <w:t># "chart_prepared" key in variable</w:t>
      </w:r>
      <w:r>
        <w:rPr>
          <w:spacing w:val="1"/>
        </w:rPr>
        <w:t xml:space="preserve"> </w:t>
      </w:r>
      <w:r>
        <w:t>chart_prepared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result["chart_prepared"]</w:t>
      </w:r>
    </w:p>
    <w:p>
      <w:pPr>
        <w:pStyle w:val="5"/>
        <w:spacing w:before="7"/>
        <w:rPr>
          <w:sz w:val="38"/>
        </w:rPr>
      </w:pPr>
    </w:p>
    <w:p>
      <w:pPr>
        <w:pStyle w:val="5"/>
        <w:ind w:left="4191"/>
      </w:pPr>
      <w:r>
        <w:t>#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values</w:t>
      </w:r>
    </w:p>
    <w:p>
      <w:pPr>
        <w:pStyle w:val="5"/>
        <w:spacing w:before="74"/>
        <w:ind w:left="4191"/>
      </w:pPr>
      <w:r>
        <w:t>print("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str(train_name)</w:t>
      </w:r>
    </w:p>
    <w:p>
      <w:pPr>
        <w:pStyle w:val="5"/>
        <w:spacing w:before="74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3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str(train_number)</w:t>
      </w:r>
    </w:p>
    <w:p>
      <w:pPr>
        <w:pStyle w:val="5"/>
        <w:spacing w:before="73"/>
        <w:ind w:left="4441"/>
      </w:pPr>
      <w:r>
        <w:t>+</w:t>
      </w:r>
      <w:r>
        <w:rPr>
          <w:spacing w:val="-2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str(from_station)</w:t>
      </w:r>
    </w:p>
    <w:p>
      <w:pPr>
        <w:pStyle w:val="5"/>
        <w:spacing w:before="74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: 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str(to_station)</w:t>
      </w:r>
    </w:p>
    <w:p>
      <w:pPr>
        <w:pStyle w:val="5"/>
        <w:spacing w:before="73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boarding</w:t>
      </w:r>
      <w:r>
        <w:rPr>
          <w:spacing w:val="-1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: 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str(boarding_point)</w:t>
      </w:r>
    </w:p>
    <w:p>
      <w:pPr>
        <w:pStyle w:val="5"/>
        <w:spacing w:before="77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reservation</w:t>
      </w:r>
      <w:r>
        <w:rPr>
          <w:spacing w:val="-3"/>
        </w:rPr>
        <w:t xml:space="preserve"> </w:t>
      </w:r>
      <w:r>
        <w:t>upto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str(reservation_upto)</w:t>
      </w:r>
    </w:p>
    <w:p>
      <w:pPr>
        <w:pStyle w:val="5"/>
        <w:spacing w:before="74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pnr number 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 str(pnr_num)</w:t>
      </w:r>
    </w:p>
    <w:p>
      <w:pPr>
        <w:pStyle w:val="5"/>
        <w:spacing w:before="73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date of</w:t>
      </w:r>
      <w:r>
        <w:rPr>
          <w:spacing w:val="-2"/>
        </w:rPr>
        <w:t xml:space="preserve"> </w:t>
      </w:r>
      <w:r>
        <w:t>journey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str(date_of_journey)</w:t>
      </w:r>
    </w:p>
    <w:p>
      <w:pPr>
        <w:pStyle w:val="5"/>
        <w:spacing w:before="74"/>
        <w:ind w:left="1625" w:right="3038" w:firstLine="2815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total no.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passengers: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77"/>
        </w:rPr>
        <w:t xml:space="preserve"> </w:t>
      </w:r>
      <w:r>
        <w:t>str(total_passengers)</w:t>
      </w:r>
    </w:p>
    <w:p>
      <w:pPr>
        <w:pStyle w:val="5"/>
        <w:spacing w:before="73"/>
        <w:ind w:left="444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str(chart_prepared))</w:t>
      </w:r>
    </w:p>
    <w:p>
      <w:pPr>
        <w:pStyle w:val="5"/>
        <w:rPr>
          <w:sz w:val="45"/>
        </w:rPr>
      </w:pPr>
    </w:p>
    <w:p>
      <w:pPr>
        <w:pStyle w:val="5"/>
        <w:ind w:left="4191"/>
      </w:pPr>
      <w:r>
        <w:t>#</w:t>
      </w:r>
      <w:r>
        <w:rPr>
          <w:spacing w:val="-2"/>
        </w:rPr>
        <w:t xml:space="preserve"> </w:t>
      </w:r>
      <w:r>
        <w:t>looping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passenger</w:t>
      </w:r>
      <w:r>
        <w:rPr>
          <w:spacing w:val="-3"/>
        </w:rPr>
        <w:t xml:space="preserve"> </w:t>
      </w:r>
      <w:r>
        <w:t>list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5"/>
        <w:spacing w:before="59"/>
        <w:ind w:left="4191"/>
      </w:pPr>
      <w:r>
        <w:t>for</w:t>
      </w:r>
      <w:r>
        <w:rPr>
          <w:spacing w:val="-3"/>
        </w:rPr>
        <w:t xml:space="preserve"> </w:t>
      </w:r>
      <w:r>
        <w:t>passenger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passengers_list:</w:t>
      </w:r>
    </w:p>
    <w:p>
      <w:pPr>
        <w:pStyle w:val="5"/>
        <w:spacing w:before="9"/>
        <w:rPr>
          <w:sz w:val="44"/>
        </w:rPr>
      </w:pPr>
    </w:p>
    <w:p>
      <w:pPr>
        <w:pStyle w:val="5"/>
        <w:spacing w:line="290" w:lineRule="auto"/>
        <w:ind w:left="4441" w:right="4091"/>
      </w:pPr>
      <w:r>
        <w:t># store the value or data</w:t>
      </w:r>
      <w:r>
        <w:rPr>
          <w:spacing w:val="1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"no"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variable</w:t>
      </w:r>
    </w:p>
    <w:p>
      <w:pPr>
        <w:pStyle w:val="5"/>
        <w:spacing w:line="363" w:lineRule="exact"/>
        <w:ind w:left="4441"/>
      </w:pPr>
      <w:r>
        <w:t>passenger_num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passenger["no"]</w:t>
      </w:r>
    </w:p>
    <w:p>
      <w:pPr>
        <w:pStyle w:val="5"/>
        <w:spacing w:before="9"/>
        <w:rPr>
          <w:sz w:val="44"/>
        </w:rPr>
      </w:pPr>
    </w:p>
    <w:p>
      <w:pPr>
        <w:pStyle w:val="5"/>
        <w:ind w:left="4441"/>
      </w:pPr>
      <w:r>
        <w:t>#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 value 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</w:p>
    <w:p>
      <w:pPr>
        <w:pStyle w:val="5"/>
        <w:spacing w:before="74" w:line="288" w:lineRule="auto"/>
        <w:ind w:left="4441" w:right="1235"/>
      </w:pPr>
      <w:r>
        <w:t># "current_status" key in variable</w:t>
      </w:r>
      <w:r>
        <w:rPr>
          <w:spacing w:val="1"/>
        </w:rPr>
        <w:t xml:space="preserve"> </w:t>
      </w:r>
      <w:r>
        <w:t>current_status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passenger["current_status"]</w:t>
      </w:r>
    </w:p>
    <w:p>
      <w:pPr>
        <w:pStyle w:val="5"/>
        <w:spacing w:before="8"/>
        <w:rPr>
          <w:sz w:val="38"/>
        </w:rPr>
      </w:pPr>
    </w:p>
    <w:p>
      <w:pPr>
        <w:pStyle w:val="5"/>
        <w:ind w:left="4441"/>
      </w:pPr>
      <w:r>
        <w:t>#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 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</w:p>
    <w:p>
      <w:pPr>
        <w:pStyle w:val="5"/>
        <w:spacing w:before="73" w:line="288" w:lineRule="auto"/>
        <w:ind w:left="4441" w:right="1089"/>
      </w:pPr>
      <w:r>
        <w:t># "booking_status" key in variable</w:t>
      </w:r>
      <w:r>
        <w:rPr>
          <w:spacing w:val="1"/>
        </w:rPr>
        <w:t xml:space="preserve"> </w:t>
      </w:r>
      <w:r>
        <w:t>booking_status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passenger["booking_status"]</w:t>
      </w:r>
    </w:p>
    <w:p>
      <w:pPr>
        <w:pStyle w:val="5"/>
        <w:spacing w:before="5"/>
        <w:rPr>
          <w:sz w:val="38"/>
        </w:rPr>
      </w:pPr>
    </w:p>
    <w:p>
      <w:pPr>
        <w:pStyle w:val="5"/>
        <w:ind w:left="4441"/>
      </w:pPr>
      <w:r>
        <w:t>#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values</w:t>
      </w:r>
    </w:p>
    <w:p>
      <w:pPr>
        <w:pStyle w:val="5"/>
        <w:spacing w:before="74"/>
        <w:ind w:left="4441"/>
      </w:pPr>
      <w:r>
        <w:t>print("</w:t>
      </w:r>
      <w:r>
        <w:rPr>
          <w:spacing w:val="-1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str(passenger_num)</w:t>
      </w:r>
    </w:p>
    <w:p>
      <w:pPr>
        <w:pStyle w:val="5"/>
        <w:spacing w:before="76"/>
        <w:ind w:left="516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2"/>
        </w:rPr>
        <w:t xml:space="preserve"> </w:t>
      </w:r>
      <w:r>
        <w:t>current status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 str(current_status)</w:t>
      </w:r>
    </w:p>
    <w:p>
      <w:pPr>
        <w:pStyle w:val="5"/>
        <w:spacing w:before="74"/>
        <w:ind w:left="5161"/>
      </w:pPr>
      <w:r>
        <w:t>+</w:t>
      </w:r>
      <w:r>
        <w:rPr>
          <w:spacing w:val="-3"/>
        </w:rPr>
        <w:t xml:space="preserve"> </w:t>
      </w:r>
      <w:r>
        <w:t>"\n</w:t>
      </w:r>
      <w:r>
        <w:rPr>
          <w:spacing w:val="-3"/>
        </w:rPr>
        <w:t xml:space="preserve"> </w:t>
      </w:r>
      <w:r>
        <w:t>booking_status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str(booking_status))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7"/>
        </w:rPr>
      </w:pPr>
    </w:p>
    <w:p>
      <w:pPr>
        <w:pStyle w:val="5"/>
        <w:spacing w:before="86"/>
        <w:ind w:left="1625"/>
      </w:pPr>
      <w:r>
        <w:t>else:</w:t>
      </w:r>
    </w:p>
    <w:p>
      <w:pPr>
        <w:pStyle w:val="5"/>
        <w:spacing w:before="73"/>
        <w:ind w:left="4191"/>
      </w:pPr>
      <w:r>
        <w:t>print("Record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</w:t>
      </w:r>
    </w:p>
    <w:p>
      <w:pPr>
        <w:spacing w:after="0"/>
        <w:sectPr>
          <w:pgSz w:w="12240" w:h="15840"/>
          <w:pgMar w:top="1320" w:right="320" w:bottom="1180" w:left="0" w:header="0" w:footer="918" w:gutter="0"/>
          <w:cols w:space="720" w:num="1"/>
        </w:sectPr>
      </w:pPr>
    </w:p>
    <w:p>
      <w:pPr>
        <w:pStyle w:val="7"/>
        <w:numPr>
          <w:ilvl w:val="1"/>
          <w:numId w:val="23"/>
        </w:numPr>
        <w:tabs>
          <w:tab w:val="left" w:pos="2004"/>
        </w:tabs>
        <w:spacing w:before="75" w:after="0" w:line="240" w:lineRule="auto"/>
        <w:ind w:left="2003" w:right="0" w:hanging="564"/>
        <w:jc w:val="left"/>
        <w:rPr>
          <w:b/>
          <w:sz w:val="28"/>
        </w:rPr>
      </w:pPr>
      <w:r>
        <w:rPr>
          <w:b/>
          <w:sz w:val="28"/>
        </w:rPr>
        <w:t>GIT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HUB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LINK</w:t>
      </w:r>
    </w:p>
    <w:p>
      <w:pPr>
        <w:pStyle w:val="5"/>
        <w:rPr>
          <w:sz w:val="38"/>
        </w:rPr>
      </w:pPr>
    </w:p>
    <w:p>
      <w:pPr>
        <w:spacing w:after="0"/>
        <w:jc w:val="left"/>
        <w:rPr>
          <w:rFonts w:hint="default"/>
          <w:sz w:val="28"/>
          <w:lang w:val="en-US"/>
        </w:rPr>
        <w:sectPr>
          <w:pgSz w:w="12240" w:h="15840"/>
          <w:pgMar w:top="1300" w:right="320" w:bottom="1180" w:left="0" w:header="0" w:footer="918" w:gutter="0"/>
          <w:cols w:space="720" w:num="1"/>
        </w:sectPr>
      </w:pPr>
      <w:r>
        <w:rPr>
          <w:rFonts w:hint="default"/>
          <w:sz w:val="28"/>
          <w:lang w:val="en-US"/>
        </w:rPr>
        <w:t xml:space="preserve">                      </w:t>
      </w:r>
      <w:bookmarkStart w:id="0" w:name="_GoBack"/>
      <w:bookmarkEnd w:id="0"/>
      <w:r>
        <w:rPr>
          <w:rFonts w:hint="default"/>
          <w:sz w:val="28"/>
          <w:lang w:val="en-US"/>
        </w:rPr>
        <w:t xml:space="preserve">                  https://github.com/IBM-EPBL/IBM-Project-37245-1660302432</w:t>
      </w:r>
    </w:p>
    <w:p>
      <w:pPr>
        <w:pStyle w:val="5"/>
        <w:spacing w:before="4"/>
        <w:rPr>
          <w:b w:val="0"/>
          <w:sz w:val="17"/>
        </w:rPr>
      </w:pPr>
    </w:p>
    <w:sectPr>
      <w:pgSz w:w="12240" w:h="15840"/>
      <w:pgMar w:top="1500" w:right="320" w:bottom="1100" w:left="0" w:header="0" w:footer="91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14"/>
      </w:rPr>
    </w:pPr>
    <w:r>
      <w:pict>
        <v:shape id="_x0000_s2049" o:spid="_x0000_s2049" o:spt="202" type="#_x0000_t202" style="position:absolute;left:0pt;margin-left:297.6pt;margin-top:731.05pt;height:13.05pt;width:17.3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"/>
      <w:lvlJc w:val="left"/>
      <w:pPr>
        <w:ind w:left="599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</w:abstractNum>
  <w:abstractNum w:abstractNumId="1">
    <w:nsid w:val="9C8AC8EF"/>
    <w:multiLevelType w:val="multilevel"/>
    <w:tmpl w:val="9C8AC8EF"/>
    <w:lvl w:ilvl="0" w:tentative="0">
      <w:start w:val="7"/>
      <w:numFmt w:val="decimal"/>
      <w:lvlText w:val="%1"/>
      <w:lvlJc w:val="left"/>
      <w:pPr>
        <w:ind w:left="1168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168" w:hanging="49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300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7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37" w:hanging="360"/>
      </w:pPr>
      <w:rPr>
        <w:rFonts w:hint="default"/>
        <w:lang w:val="en-US" w:eastAsia="en-US" w:bidi="ar-SA"/>
      </w:rPr>
    </w:lvl>
  </w:abstractNum>
  <w:abstractNum w:abstractNumId="2">
    <w:nsid w:val="B5E306ED"/>
    <w:multiLevelType w:val="multilevel"/>
    <w:tmpl w:val="B5E306ED"/>
    <w:lvl w:ilvl="0" w:tentative="0">
      <w:start w:val="4"/>
      <w:numFmt w:val="decimal"/>
      <w:lvlText w:val="%1"/>
      <w:lvlJc w:val="left"/>
      <w:pPr>
        <w:ind w:left="186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862" w:hanging="423"/>
        <w:jc w:val="left"/>
      </w:pPr>
      <w:rPr>
        <w:rFonts w:hint="default" w:ascii="Times New Roman" w:hAnsi="Times New Roman" w:eastAsia="Times New Roman" w:cs="Times New Roman"/>
        <w:b/>
        <w:bCs/>
        <w:spacing w:val="-2"/>
        <w:w w:val="93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72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78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84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9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96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02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08" w:hanging="423"/>
      </w:pPr>
      <w:rPr>
        <w:rFonts w:hint="default"/>
        <w:lang w:val="en-US" w:eastAsia="en-US" w:bidi="ar-SA"/>
      </w:rPr>
    </w:lvl>
  </w:abstractNum>
  <w:abstractNum w:abstractNumId="3">
    <w:nsid w:val="BF205925"/>
    <w:multiLevelType w:val="multilevel"/>
    <w:tmpl w:val="BF205925"/>
    <w:lvl w:ilvl="0" w:tentative="0">
      <w:start w:val="3"/>
      <w:numFmt w:val="decimal"/>
      <w:lvlText w:val="%1"/>
      <w:lvlJc w:val="left"/>
      <w:pPr>
        <w:ind w:left="186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862" w:hanging="423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72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78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84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9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96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02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08" w:hanging="423"/>
      </w:pPr>
      <w:rPr>
        <w:rFonts w:hint="default"/>
        <w:lang w:val="en-US" w:eastAsia="en-US" w:bidi="ar-SA"/>
      </w:rPr>
    </w:lvl>
  </w:abstractNum>
  <w:abstractNum w:abstractNumId="4">
    <w:nsid w:val="C8879AEF"/>
    <w:multiLevelType w:val="multilevel"/>
    <w:tmpl w:val="C8879AEF"/>
    <w:lvl w:ilvl="0" w:tentative="0">
      <w:start w:val="0"/>
      <w:numFmt w:val="bullet"/>
      <w:lvlText w:val=""/>
      <w:lvlJc w:val="left"/>
      <w:pPr>
        <w:ind w:left="862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964" w:hanging="4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0"/>
        <w:szCs w:val="3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862" w:hanging="423"/>
        <w:jc w:val="left"/>
      </w:pPr>
      <w:rPr>
        <w:rFonts w:hint="default"/>
        <w:b/>
        <w:bCs/>
        <w:w w:val="9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960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830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00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570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440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310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180" w:hanging="423"/>
      </w:pPr>
      <w:rPr>
        <w:rFonts w:hint="default"/>
        <w:lang w:val="en-US" w:eastAsia="en-US" w:bidi="ar-SA"/>
      </w:rPr>
    </w:lvl>
  </w:abstractNum>
  <w:abstractNum w:abstractNumId="6">
    <w:nsid w:val="D7F9FE59"/>
    <w:multiLevelType w:val="multilevel"/>
    <w:tmpl w:val="D7F9FE59"/>
    <w:lvl w:ilvl="0" w:tentative="0">
      <w:start w:val="6"/>
      <w:numFmt w:val="decimal"/>
      <w:lvlText w:val="%1"/>
      <w:lvlJc w:val="left"/>
      <w:pPr>
        <w:ind w:left="1168" w:hanging="49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168" w:hanging="49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12" w:hanging="4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88" w:hanging="4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64" w:hanging="4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40" w:hanging="4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16" w:hanging="4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92" w:hanging="4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68" w:hanging="492"/>
      </w:pPr>
      <w:rPr>
        <w:rFonts w:hint="default"/>
        <w:lang w:val="en-US" w:eastAsia="en-US" w:bidi="ar-SA"/>
      </w:rPr>
    </w:lvl>
  </w:abstractNum>
  <w:abstractNum w:abstractNumId="7">
    <w:nsid w:val="DCBA6B53"/>
    <w:multiLevelType w:val="multilevel"/>
    <w:tmpl w:val="DCBA6B53"/>
    <w:lvl w:ilvl="0" w:tentative="0">
      <w:start w:val="5"/>
      <w:numFmt w:val="decimal"/>
      <w:lvlText w:val="%1"/>
      <w:lvlJc w:val="left"/>
      <w:pPr>
        <w:ind w:left="1925" w:hanging="48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925" w:hanging="485"/>
        <w:jc w:val="left"/>
      </w:pPr>
      <w:rPr>
        <w:rFonts w:hint="default" w:ascii="Times New Roman" w:hAnsi="Times New Roman" w:eastAsia="Times New Roman" w:cs="Times New Roman"/>
        <w:b/>
        <w:bCs/>
        <w:spacing w:val="-6"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920" w:hanging="48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20" w:hanging="48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20" w:hanging="48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20" w:hanging="48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20" w:hanging="48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20" w:hanging="48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20" w:hanging="485"/>
      </w:pPr>
      <w:rPr>
        <w:rFonts w:hint="default"/>
        <w:lang w:val="en-US" w:eastAsia="en-US" w:bidi="ar-SA"/>
      </w:rPr>
    </w:lvl>
  </w:abstractNum>
  <w:abstractNum w:abstractNumId="8">
    <w:nsid w:val="F4B5D9F5"/>
    <w:multiLevelType w:val="multilevel"/>
    <w:tmpl w:val="F4B5D9F5"/>
    <w:lvl w:ilvl="0" w:tentative="0">
      <w:start w:val="0"/>
      <w:numFmt w:val="bullet"/>
      <w:lvlText w:val=""/>
      <w:lvlJc w:val="left"/>
      <w:pPr>
        <w:ind w:left="593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69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4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88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355" w:hanging="360"/>
      </w:pPr>
      <w:rPr>
        <w:rFonts w:hint="default"/>
        <w:lang w:val="en-US" w:eastAsia="en-US" w:bidi="ar-SA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731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3091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60" w:hanging="360"/>
      </w:pPr>
      <w:rPr>
        <w:rFonts w:hint="default"/>
        <w:lang w:val="en-US" w:eastAsia="en-US" w:bidi="ar-SA"/>
      </w:rPr>
    </w:lvl>
  </w:abstractNum>
  <w:abstractNum w:abstractNumId="10">
    <w:nsid w:val="0248C179"/>
    <w:multiLevelType w:val="multilevel"/>
    <w:tmpl w:val="0248C179"/>
    <w:lvl w:ilvl="0" w:tentative="0">
      <w:start w:val="0"/>
      <w:numFmt w:val="bullet"/>
      <w:lvlText w:val=""/>
      <w:lvlJc w:val="left"/>
      <w:pPr>
        <w:ind w:left="764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1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78" w:hanging="360"/>
      </w:pPr>
      <w:rPr>
        <w:rFonts w:hint="default"/>
        <w:lang w:val="en-US" w:eastAsia="en-US" w:bidi="ar-SA"/>
      </w:rPr>
    </w:lvl>
  </w:abstractNum>
  <w:abstractNum w:abstractNumId="11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1209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4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</w:abstractNum>
  <w:abstractNum w:abstractNumId="12">
    <w:nsid w:val="0E640482"/>
    <w:multiLevelType w:val="multilevel"/>
    <w:tmpl w:val="0E640482"/>
    <w:lvl w:ilvl="0" w:tentative="0">
      <w:start w:val="10"/>
      <w:numFmt w:val="decimal"/>
      <w:lvlText w:val="%1"/>
      <w:lvlJc w:val="left"/>
      <w:pPr>
        <w:ind w:left="2003" w:hanging="56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003" w:hanging="564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984" w:hanging="56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976" w:hanging="56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68" w:hanging="56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60" w:hanging="56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952" w:hanging="56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944" w:hanging="56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936" w:hanging="564"/>
      </w:pPr>
      <w:rPr>
        <w:rFonts w:hint="default"/>
        <w:lang w:val="en-US" w:eastAsia="en-US" w:bidi="ar-SA"/>
      </w:rPr>
    </w:lvl>
  </w:abstractNum>
  <w:abstractNum w:abstractNumId="13">
    <w:nsid w:val="2470EC97"/>
    <w:multiLevelType w:val="multilevel"/>
    <w:tmpl w:val="2470EC97"/>
    <w:lvl w:ilvl="0" w:tentative="0">
      <w:start w:val="0"/>
      <w:numFmt w:val="bullet"/>
      <w:lvlText w:val=""/>
      <w:lvlJc w:val="left"/>
      <w:pPr>
        <w:ind w:left="869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4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9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96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</w:abstractNum>
  <w:abstractNum w:abstractNumId="14">
    <w:nsid w:val="25B654F3"/>
    <w:multiLevelType w:val="multilevel"/>
    <w:tmpl w:val="25B654F3"/>
    <w:lvl w:ilvl="0" w:tentative="0">
      <w:start w:val="0"/>
      <w:numFmt w:val="bullet"/>
      <w:lvlText w:val=""/>
      <w:lvlJc w:val="left"/>
      <w:pPr>
        <w:ind w:left="865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6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7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13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4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</w:abstractNum>
  <w:abstractNum w:abstractNumId="15">
    <w:nsid w:val="2A8F537B"/>
    <w:multiLevelType w:val="multilevel"/>
    <w:tmpl w:val="2A8F537B"/>
    <w:lvl w:ilvl="0" w:tentative="0">
      <w:start w:val="0"/>
      <w:numFmt w:val="bullet"/>
      <w:lvlText w:val=""/>
      <w:lvlJc w:val="left"/>
      <w:pPr>
        <w:ind w:left="1030" w:hanging="361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5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0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1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741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167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43" w:hanging="361"/>
      </w:pPr>
      <w:rPr>
        <w:rFonts w:hint="default"/>
        <w:lang w:val="en-US" w:eastAsia="en-US" w:bidi="ar-SA"/>
      </w:rPr>
    </w:lvl>
  </w:abstractNum>
  <w:abstractNum w:abstractNumId="16">
    <w:nsid w:val="46A08BB8"/>
    <w:multiLevelType w:val="multilevel"/>
    <w:tmpl w:val="46A08BB8"/>
    <w:lvl w:ilvl="0" w:tentative="0">
      <w:start w:val="13"/>
      <w:numFmt w:val="decimal"/>
      <w:lvlText w:val="%1"/>
      <w:lvlJc w:val="left"/>
      <w:pPr>
        <w:ind w:left="893" w:hanging="56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893" w:hanging="565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4" w:hanging="5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06" w:hanging="5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08" w:hanging="5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10" w:hanging="5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12" w:hanging="5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14" w:hanging="5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16" w:hanging="565"/>
      </w:pPr>
      <w:rPr>
        <w:rFonts w:hint="default"/>
        <w:lang w:val="en-US" w:eastAsia="en-US" w:bidi="ar-SA"/>
      </w:rPr>
    </w:lvl>
  </w:abstractNum>
  <w:abstractNum w:abstractNumId="17">
    <w:nsid w:val="4C1BAE26"/>
    <w:multiLevelType w:val="multilevel"/>
    <w:tmpl w:val="4C1BAE26"/>
    <w:lvl w:ilvl="0" w:tentative="0">
      <w:start w:val="0"/>
      <w:numFmt w:val="bullet"/>
      <w:lvlText w:val=""/>
      <w:lvlJc w:val="left"/>
      <w:pPr>
        <w:ind w:left="352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33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</w:abstractNum>
  <w:abstractNum w:abstractNumId="18">
    <w:nsid w:val="4D4DC07F"/>
    <w:multiLevelType w:val="multilevel"/>
    <w:tmpl w:val="4D4DC07F"/>
    <w:lvl w:ilvl="0" w:tentative="0">
      <w:start w:val="0"/>
      <w:numFmt w:val="bullet"/>
      <w:lvlText w:val=""/>
      <w:lvlJc w:val="left"/>
      <w:pPr>
        <w:ind w:left="1030" w:hanging="361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5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0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1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741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167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0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443" w:hanging="361"/>
      </w:pPr>
      <w:rPr>
        <w:rFonts w:hint="default"/>
        <w:lang w:val="en-US" w:eastAsia="en-US" w:bidi="ar-SA"/>
      </w:rPr>
    </w:lvl>
  </w:abstractNum>
  <w:abstractNum w:abstractNumId="1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440" w:hanging="281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 w:tentative="0">
      <w:start w:val="3"/>
      <w:numFmt w:val="decimal"/>
      <w:lvlText w:val="%2."/>
      <w:lvlJc w:val="left"/>
      <w:pPr>
        <w:ind w:left="4191" w:hanging="327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057" w:hanging="32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915" w:hanging="32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773" w:hanging="32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631" w:hanging="32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488" w:hanging="32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346" w:hanging="32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204" w:hanging="327"/>
      </w:pPr>
      <w:rPr>
        <w:rFonts w:hint="default"/>
        <w:lang w:val="en-US" w:eastAsia="en-US" w:bidi="ar-SA"/>
      </w:rPr>
    </w:lvl>
  </w:abstractNum>
  <w:abstractNum w:abstractNumId="20">
    <w:nsid w:val="5A241D34"/>
    <w:multiLevelType w:val="multilevel"/>
    <w:tmpl w:val="5A241D34"/>
    <w:lvl w:ilvl="0" w:tentative="0">
      <w:start w:val="0"/>
      <w:numFmt w:val="bullet"/>
      <w:lvlText w:val=""/>
      <w:lvlJc w:val="left"/>
      <w:pPr>
        <w:ind w:left="713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7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00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46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379" w:hanging="360"/>
      </w:pPr>
      <w:rPr>
        <w:rFonts w:hint="default"/>
        <w:lang w:val="en-US" w:eastAsia="en-US" w:bidi="ar-SA"/>
      </w:rPr>
    </w:lvl>
  </w:abstractNum>
  <w:abstractNum w:abstractNumId="21">
    <w:nsid w:val="60382F6E"/>
    <w:multiLevelType w:val="multilevel"/>
    <w:tmpl w:val="60382F6E"/>
    <w:lvl w:ilvl="0" w:tentative="0">
      <w:start w:val="9"/>
      <w:numFmt w:val="decimal"/>
      <w:lvlText w:val="%1"/>
      <w:lvlJc w:val="left"/>
      <w:pPr>
        <w:ind w:left="1311" w:hanging="42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311" w:hanging="424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o"/>
      <w:lvlJc w:val="left"/>
      <w:pPr>
        <w:ind w:left="1560" w:hanging="361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o"/>
      <w:lvlJc w:val="left"/>
      <w:pPr>
        <w:ind w:left="1740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75" w:hanging="360"/>
      </w:pPr>
      <w:rPr>
        <w:rFonts w:hint="default"/>
        <w:lang w:val="en-US" w:eastAsia="en-US" w:bidi="ar-SA"/>
      </w:rPr>
    </w:lvl>
  </w:abstractNum>
  <w:abstractNum w:abstractNumId="22">
    <w:nsid w:val="72183CF9"/>
    <w:multiLevelType w:val="multilevel"/>
    <w:tmpl w:val="72183CF9"/>
    <w:lvl w:ilvl="0" w:tentative="0">
      <w:start w:val="0"/>
      <w:numFmt w:val="bullet"/>
      <w:lvlText w:val=""/>
      <w:lvlJc w:val="left"/>
      <w:pPr>
        <w:ind w:left="1110" w:hanging="360"/>
      </w:pPr>
      <w:rPr>
        <w:rFonts w:hint="default" w:ascii="Symbol" w:hAnsi="Symbol" w:eastAsia="Symbol" w:cs="Symbol"/>
        <w:color w:val="282829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19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2"/>
  </w:num>
  <w:num w:numId="9">
    <w:abstractNumId w:val="10"/>
  </w:num>
  <w:num w:numId="10">
    <w:abstractNumId w:val="0"/>
  </w:num>
  <w:num w:numId="11">
    <w:abstractNumId w:val="15"/>
  </w:num>
  <w:num w:numId="12">
    <w:abstractNumId w:val="20"/>
  </w:num>
  <w:num w:numId="13">
    <w:abstractNumId w:val="4"/>
  </w:num>
  <w:num w:numId="14">
    <w:abstractNumId w:val="18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7"/>
  </w:num>
  <w:num w:numId="21">
    <w:abstractNumId w:val="21"/>
  </w:num>
  <w:num w:numId="22">
    <w:abstractNumId w:val="1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998070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0"/>
      <w:ind w:left="1611" w:right="1819"/>
      <w:jc w:val="center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3091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105</Pages>
  <Words>7042</Words>
  <Characters>48988</Characters>
  <TotalTime>4</TotalTime>
  <ScaleCrop>false</ScaleCrop>
  <LinksUpToDate>false</LinksUpToDate>
  <CharactersWithSpaces>54693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2022-11-15T06:57:00Z</dcterms:created>
  <dc:creator>Home</dc:creator>
  <cp:lastModifiedBy>RITHICK RAMAN</cp:lastModifiedBy>
  <dcterms:modified xsi:type="dcterms:W3CDTF">2022-11-15T07:05:24Z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2022-11-15T00:00:00Z</vt:filetime>
  </property>
  <property fmtid="{D5CDD505-2E9C-101B-9397-08002B2CF9AE}" pid="5" name="KSOProductBuildVer">
    <vt:lpwstr>1033-11.2.0.11388</vt:lpwstr>
  </property>
  <property fmtid="{D5CDD505-2E9C-101B-9397-08002B2CF9AE}" pid="6" name="ICV">
    <vt:lpwstr>6018D7F34DC04D71B3D9AD895A1A3590</vt:lpwstr>
  </property>
</Properties>
</file>